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CF40" w14:textId="77777777" w:rsidR="00572107" w:rsidRDefault="00000000">
      <w:pPr>
        <w:spacing w:after="40"/>
        <w:rPr>
          <w:lang w:eastAsia="zh-CN"/>
        </w:rPr>
      </w:pPr>
      <w:r>
        <w:rPr>
          <w:b/>
          <w:color w:val="2E74B5"/>
          <w:sz w:val="20"/>
          <w:lang w:eastAsia="zh-CN"/>
        </w:rPr>
        <w:t>雍彻科技</w:t>
      </w:r>
      <w:r>
        <w:rPr>
          <w:b/>
          <w:color w:val="2E74B5"/>
          <w:sz w:val="20"/>
          <w:lang w:eastAsia="zh-CN"/>
        </w:rPr>
        <w:t xml:space="preserve">  |  </w:t>
      </w:r>
      <w:r>
        <w:rPr>
          <w:b/>
          <w:color w:val="2E74B5"/>
          <w:sz w:val="20"/>
          <w:lang w:eastAsia="zh-CN"/>
        </w:rPr>
        <w:t>项目需求调研与范围确认</w:t>
      </w:r>
    </w:p>
    <w:p w14:paraId="2ACAC030" w14:textId="77777777" w:rsidR="00572107" w:rsidRDefault="00000000">
      <w:pPr>
        <w:pStyle w:val="Title"/>
        <w:spacing w:line="245" w:lineRule="auto"/>
        <w:rPr>
          <w:lang w:eastAsia="zh-CN"/>
        </w:rPr>
      </w:pPr>
      <w:r>
        <w:rPr>
          <w:rFonts w:ascii="Calibri" w:eastAsia="Microsoft YaHei" w:hAnsi="Calibri"/>
          <w:lang w:eastAsia="zh-CN"/>
        </w:rPr>
        <w:t>福利商城项目</w:t>
      </w:r>
      <w:r>
        <w:rPr>
          <w:rFonts w:ascii="Calibri" w:eastAsia="Microsoft YaHei" w:hAnsi="Calibri"/>
          <w:lang w:eastAsia="zh-CN"/>
        </w:rPr>
        <w:br/>
      </w:r>
      <w:r>
        <w:rPr>
          <w:rFonts w:ascii="Calibri" w:eastAsia="Microsoft YaHei" w:hAnsi="Calibri"/>
          <w:lang w:eastAsia="zh-CN"/>
        </w:rPr>
        <w:t>甲方需求与</w:t>
      </w:r>
      <w:r>
        <w:rPr>
          <w:rFonts w:ascii="Calibri" w:eastAsia="Microsoft YaHei" w:hAnsi="Calibri"/>
          <w:lang w:eastAsia="zh-CN"/>
        </w:rPr>
        <w:t xml:space="preserve"> MVP </w:t>
      </w:r>
      <w:r>
        <w:rPr>
          <w:rFonts w:ascii="Calibri" w:eastAsia="Microsoft YaHei" w:hAnsi="Calibri"/>
          <w:lang w:eastAsia="zh-CN"/>
        </w:rPr>
        <w:t>确认问卷</w:t>
      </w:r>
    </w:p>
    <w:p w14:paraId="3F3BC788" w14:textId="77777777" w:rsidR="00572107" w:rsidRDefault="00000000">
      <w:pPr>
        <w:pStyle w:val="Subtitle"/>
        <w:spacing w:line="276" w:lineRule="auto"/>
        <w:rPr>
          <w:lang w:eastAsia="zh-CN"/>
        </w:rPr>
      </w:pPr>
      <w:r>
        <w:rPr>
          <w:rFonts w:ascii="Calibri" w:eastAsia="Microsoft YaHei" w:hAnsi="Calibri"/>
          <w:lang w:eastAsia="zh-CN"/>
        </w:rPr>
        <w:t>用于需求访谈、方案设计、</w:t>
      </w:r>
      <w:r>
        <w:rPr>
          <w:rFonts w:ascii="Calibri" w:eastAsia="Microsoft YaHei" w:hAnsi="Calibri"/>
          <w:lang w:eastAsia="zh-CN"/>
        </w:rPr>
        <w:t>MVP</w:t>
      </w:r>
      <w:r>
        <w:rPr>
          <w:rFonts w:ascii="Calibri" w:eastAsia="Microsoft YaHei" w:hAnsi="Calibri"/>
          <w:lang w:eastAsia="zh-CN"/>
        </w:rPr>
        <w:t>范围、报价、排期与验收口径确认</w:t>
      </w:r>
    </w:p>
    <w:p w14:paraId="73627AEE" w14:textId="77777777" w:rsidR="00572107" w:rsidRDefault="00000000">
      <w:pPr>
        <w:spacing w:after="200"/>
      </w:pPr>
      <w:proofErr w:type="spellStart"/>
      <w:r>
        <w:rPr>
          <w:b/>
          <w:color w:val="1F4D78"/>
          <w:sz w:val="20"/>
        </w:rPr>
        <w:t>编制单位：雍彻科技</w:t>
      </w:r>
      <w:proofErr w:type="spellEnd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180"/>
        <w:gridCol w:w="1500"/>
        <w:gridCol w:w="3180"/>
      </w:tblGrid>
      <w:tr w:rsidR="00572107" w14:paraId="16F55AA9" w14:textId="77777777">
        <w:trPr>
          <w:cantSplit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2E417" w14:textId="77777777" w:rsidR="00572107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甲方单位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01ED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武汉优致电子商务有限公司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A416" w14:textId="77777777" w:rsidR="00572107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项目名称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EA24E" w14:textId="77777777" w:rsidR="00572107" w:rsidRDefault="00000000">
            <w:pPr>
              <w:spacing w:after="0" w:line="276" w:lineRule="auto"/>
            </w:pPr>
            <w:r>
              <w:rPr>
                <w:sz w:val="19"/>
              </w:rPr>
              <w:t>福利商城项目</w:t>
            </w:r>
          </w:p>
        </w:tc>
      </w:tr>
      <w:tr w:rsidR="00572107" w14:paraId="6CF86D6A" w14:textId="77777777">
        <w:trPr>
          <w:cantSplit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3D471" w14:textId="77777777" w:rsidR="00572107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填写人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E517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张野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68EBB" w14:textId="77777777" w:rsidR="00572107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职务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部门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E5AA7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运营部</w:t>
            </w:r>
          </w:p>
        </w:tc>
      </w:tr>
      <w:tr w:rsidR="00572107" w14:paraId="670000DE" w14:textId="77777777">
        <w:trPr>
          <w:cantSplit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76EB" w14:textId="77777777" w:rsidR="00572107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联系电话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0CF25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15926456158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73A5" w14:textId="77777777" w:rsidR="00572107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电子邮箱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3311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zhangye@whyouye</w:t>
            </w:r>
            <w:r>
              <w:rPr>
                <w:lang w:eastAsia="zh-CN"/>
              </w:rPr>
              <w:t>.com</w:t>
            </w:r>
          </w:p>
        </w:tc>
      </w:tr>
      <w:tr w:rsidR="00572107" w14:paraId="38EC93EA" w14:textId="77777777">
        <w:trPr>
          <w:cantSplit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41DC" w14:textId="77777777" w:rsidR="00572107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填写日期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360B" w14:textId="77777777" w:rsidR="00572107" w:rsidRDefault="00000000">
            <w:pPr>
              <w:spacing w:after="0" w:line="276" w:lineRule="auto"/>
            </w:pPr>
            <w:r>
              <w:rPr>
                <w:rFonts w:hint="eastAsia"/>
                <w:sz w:val="19"/>
                <w:lang w:eastAsia="zh-CN"/>
              </w:rPr>
              <w:t>2026</w:t>
            </w:r>
            <w:r>
              <w:rPr>
                <w:sz w:val="19"/>
              </w:rPr>
              <w:t>年</w:t>
            </w:r>
            <w:r>
              <w:rPr>
                <w:rFonts w:hint="eastAsia"/>
                <w:sz w:val="19"/>
                <w:lang w:eastAsia="zh-CN"/>
              </w:rPr>
              <w:t>7</w:t>
            </w:r>
            <w:r>
              <w:rPr>
                <w:sz w:val="19"/>
              </w:rPr>
              <w:t>月</w:t>
            </w:r>
            <w:r>
              <w:rPr>
                <w:rFonts w:hint="eastAsia"/>
                <w:sz w:val="19"/>
                <w:lang w:eastAsia="zh-CN"/>
              </w:rPr>
              <w:t>13</w:t>
            </w:r>
            <w:r>
              <w:rPr>
                <w:sz w:val="19"/>
              </w:rPr>
              <w:t>日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0269" w14:textId="77777777" w:rsidR="00572107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目标上线日期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05BC0" w14:textId="77777777" w:rsidR="00572107" w:rsidRDefault="00000000">
            <w:pPr>
              <w:spacing w:after="0" w:line="276" w:lineRule="auto"/>
            </w:pPr>
            <w:r>
              <w:rPr>
                <w:sz w:val="19"/>
              </w:rPr>
              <w:t>2026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>8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日</w:t>
            </w:r>
          </w:p>
        </w:tc>
      </w:tr>
    </w:tbl>
    <w:p w14:paraId="66F35691" w14:textId="77777777" w:rsidR="00572107" w:rsidRDefault="00572107">
      <w:pPr>
        <w:spacing w:after="16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2107" w14:paraId="6282199C" w14:textId="77777777"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DB5C" w14:textId="77777777" w:rsidR="00572107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2E74B5"/>
                <w:sz w:val="21"/>
                <w:lang w:eastAsia="zh-CN"/>
              </w:rPr>
              <w:t>填写要求</w:t>
            </w:r>
          </w:p>
          <w:p w14:paraId="3F88145D" w14:textId="77777777" w:rsidR="00572107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请由业务、运营、财务、技术和项目负责人共同填写。带</w:t>
            </w:r>
            <w:r>
              <w:rPr>
                <w:sz w:val="19"/>
                <w:lang w:eastAsia="zh-CN"/>
              </w:rPr>
              <w:t>“MVP</w:t>
            </w:r>
            <w:proofErr w:type="gramStart"/>
            <w:r>
              <w:rPr>
                <w:sz w:val="19"/>
                <w:lang w:eastAsia="zh-CN"/>
              </w:rPr>
              <w:t>必答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标识的问题应在报价和排期前确认</w:t>
            </w:r>
            <w:proofErr w:type="gramEnd"/>
            <w:r>
              <w:rPr>
                <w:sz w:val="19"/>
                <w:lang w:eastAsia="zh-CN"/>
              </w:rPr>
              <w:t>；</w:t>
            </w:r>
            <w:proofErr w:type="gramStart"/>
            <w:r>
              <w:rPr>
                <w:sz w:val="19"/>
                <w:lang w:eastAsia="zh-CN"/>
              </w:rPr>
              <w:t>无法确认的内容请填写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待定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并注明负责人和确认日期</w:t>
            </w:r>
            <w:proofErr w:type="gramEnd"/>
            <w:r>
              <w:rPr>
                <w:sz w:val="19"/>
                <w:lang w:eastAsia="zh-CN"/>
              </w:rPr>
              <w:t>。可直接在右侧单元格输入答案，也可打印后手写。</w:t>
            </w:r>
          </w:p>
        </w:tc>
      </w:tr>
    </w:tbl>
    <w:p w14:paraId="341D701B" w14:textId="77777777" w:rsidR="00572107" w:rsidRDefault="00572107">
      <w:pPr>
        <w:spacing w:after="60"/>
        <w:rPr>
          <w:lang w:eastAsia="zh-CN"/>
        </w:rPr>
      </w:pPr>
    </w:p>
    <w:p w14:paraId="68628E01" w14:textId="77777777" w:rsidR="00572107" w:rsidRDefault="00000000">
      <w:pPr>
        <w:pStyle w:val="Heading1"/>
        <w:rPr>
          <w:lang w:eastAsia="zh-CN"/>
        </w:rPr>
      </w:pPr>
      <w:r>
        <w:rPr>
          <w:lang w:eastAsia="zh-CN"/>
        </w:rPr>
        <w:t>文档结构</w:t>
      </w:r>
    </w:p>
    <w:p w14:paraId="27EEA02B" w14:textId="77777777" w:rsidR="00572107" w:rsidRDefault="00000000">
      <w:pPr>
        <w:rPr>
          <w:lang w:eastAsia="zh-CN"/>
        </w:rPr>
      </w:pPr>
      <w:r>
        <w:rPr>
          <w:sz w:val="21"/>
          <w:lang w:eastAsia="zh-CN"/>
        </w:rPr>
        <w:t>第一部分：</w:t>
      </w:r>
      <w:r>
        <w:rPr>
          <w:sz w:val="21"/>
          <w:lang w:eastAsia="zh-CN"/>
        </w:rPr>
        <w:t>MVP</w:t>
      </w:r>
      <w:r>
        <w:rPr>
          <w:sz w:val="21"/>
          <w:lang w:eastAsia="zh-CN"/>
        </w:rPr>
        <w:t>范围确认</w:t>
      </w:r>
      <w:r>
        <w:rPr>
          <w:sz w:val="21"/>
          <w:lang w:eastAsia="zh-CN"/>
        </w:rPr>
        <w:t>——</w:t>
      </w:r>
      <w:r>
        <w:rPr>
          <w:sz w:val="21"/>
          <w:lang w:eastAsia="zh-CN"/>
        </w:rPr>
        <w:t>用于确定第一阶段做什么、用什么端、怎样形成最小业务闭环。</w:t>
      </w:r>
    </w:p>
    <w:p w14:paraId="0883695E" w14:textId="77777777" w:rsidR="00572107" w:rsidRDefault="00000000">
      <w:pPr>
        <w:rPr>
          <w:lang w:eastAsia="zh-CN"/>
        </w:rPr>
      </w:pPr>
      <w:r>
        <w:rPr>
          <w:sz w:val="21"/>
          <w:lang w:eastAsia="zh-CN"/>
        </w:rPr>
        <w:t>第二部分：完整方案调研</w:t>
      </w:r>
      <w:r>
        <w:rPr>
          <w:sz w:val="21"/>
          <w:lang w:eastAsia="zh-CN"/>
        </w:rPr>
        <w:t>——</w:t>
      </w:r>
      <w:r>
        <w:rPr>
          <w:sz w:val="21"/>
          <w:lang w:eastAsia="zh-CN"/>
        </w:rPr>
        <w:t>覆盖组织权限、商品、订单、资金、结算、卡券、接口、安全、部署及验收。</w:t>
      </w:r>
    </w:p>
    <w:p w14:paraId="346DE329" w14:textId="77777777" w:rsidR="00572107" w:rsidRDefault="00000000">
      <w:pPr>
        <w:rPr>
          <w:lang w:eastAsia="zh-CN"/>
        </w:rPr>
      </w:pPr>
      <w:r>
        <w:rPr>
          <w:sz w:val="21"/>
          <w:lang w:eastAsia="zh-CN"/>
        </w:rPr>
        <w:t>第三部分：确认签字</w:t>
      </w:r>
      <w:r>
        <w:rPr>
          <w:sz w:val="21"/>
          <w:lang w:eastAsia="zh-CN"/>
        </w:rPr>
        <w:t>——</w:t>
      </w:r>
      <w:r>
        <w:rPr>
          <w:sz w:val="21"/>
          <w:lang w:eastAsia="zh-CN"/>
        </w:rPr>
        <w:t>记录最终范围和仍待确认事项。</w:t>
      </w:r>
    </w:p>
    <w:p w14:paraId="76B07595" w14:textId="77777777" w:rsidR="0057210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A9BBF3A" w14:textId="77777777" w:rsidR="00572107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>第一部分</w:t>
      </w:r>
      <w:r>
        <w:rPr>
          <w:lang w:eastAsia="zh-CN"/>
        </w:rPr>
        <w:t xml:space="preserve">  </w:t>
      </w:r>
      <w:r>
        <w:rPr>
          <w:lang w:eastAsia="zh-CN"/>
        </w:rPr>
        <w:t>第一阶段</w:t>
      </w:r>
      <w:r>
        <w:rPr>
          <w:lang w:eastAsia="zh-CN"/>
        </w:rPr>
        <w:t xml:space="preserve"> MVP </w:t>
      </w:r>
      <w:r>
        <w:rPr>
          <w:lang w:eastAsia="zh-CN"/>
        </w:rPr>
        <w:t>确认问卷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2107" w14:paraId="2E016298" w14:textId="77777777"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3F5B3" w14:textId="77777777" w:rsidR="00572107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2E74B5"/>
                <w:sz w:val="21"/>
                <w:lang w:eastAsia="zh-CN"/>
              </w:rPr>
              <w:t>MVP</w:t>
            </w:r>
            <w:r>
              <w:rPr>
                <w:b/>
                <w:color w:val="2E74B5"/>
                <w:sz w:val="21"/>
                <w:lang w:eastAsia="zh-CN"/>
              </w:rPr>
              <w:t>定义</w:t>
            </w:r>
          </w:p>
          <w:p w14:paraId="56F5C7DE" w14:textId="77777777" w:rsidR="00572107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MVP</w:t>
            </w:r>
            <w:r>
              <w:rPr>
                <w:sz w:val="19"/>
                <w:lang w:eastAsia="zh-CN"/>
              </w:rPr>
              <w:t>不是菜单数量最少，而是能够让首批客户实际使用并形成完整闭环：开通商城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导入员工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发放福利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配置商品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员工兑换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购买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履约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售后退款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财务对账。</w:t>
            </w:r>
          </w:p>
        </w:tc>
      </w:tr>
    </w:tbl>
    <w:p w14:paraId="06303DFC" w14:textId="77777777" w:rsidR="00572107" w:rsidRDefault="00572107">
      <w:pPr>
        <w:spacing w:after="60"/>
        <w:rPr>
          <w:lang w:eastAsia="zh-CN"/>
        </w:rPr>
      </w:pPr>
    </w:p>
    <w:p w14:paraId="03C69B15" w14:textId="77777777" w:rsidR="00572107" w:rsidRDefault="00000000">
      <w:pPr>
        <w:pStyle w:val="Heading2"/>
      </w:pPr>
      <w:r>
        <w:t>1. MVP</w:t>
      </w:r>
      <w:r>
        <w:t>目标与试点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7E2AB71C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206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F52C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85E6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311F624D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FACA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M1.1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4EE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第一阶段要解决的唯一核心业务问题是什么？</w:t>
            </w:r>
          </w:p>
          <w:p w14:paraId="1A364A37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填写具体问题，避免只写</w:t>
            </w:r>
            <w:r>
              <w:rPr>
                <w:color w:val="667085"/>
                <w:sz w:val="18"/>
                <w:lang w:eastAsia="zh-CN"/>
              </w:rPr>
              <w:t>“</w:t>
            </w:r>
            <w:r>
              <w:rPr>
                <w:color w:val="667085"/>
                <w:sz w:val="18"/>
                <w:lang w:eastAsia="zh-CN"/>
              </w:rPr>
              <w:t>建设商城</w:t>
            </w:r>
            <w:r>
              <w:rPr>
                <w:color w:val="667085"/>
                <w:sz w:val="18"/>
                <w:lang w:eastAsia="zh-CN"/>
              </w:rPr>
              <w:t>”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9E657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1.</w:t>
            </w:r>
            <w:r>
              <w:rPr>
                <w:rFonts w:hint="eastAsia"/>
                <w:color w:val="667085"/>
                <w:sz w:val="18"/>
                <w:lang w:eastAsia="zh-CN"/>
              </w:rPr>
              <w:t>满足国企在线充值</w:t>
            </w:r>
          </w:p>
          <w:p w14:paraId="6F966095" w14:textId="77777777" w:rsidR="00572107" w:rsidRDefault="00000000">
            <w:pPr>
              <w:numPr>
                <w:ilvl w:val="0"/>
                <w:numId w:val="7"/>
              </w:num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满足卡券发放</w:t>
            </w:r>
          </w:p>
          <w:p w14:paraId="7704312E" w14:textId="77777777" w:rsidR="00572107" w:rsidRDefault="00000000">
            <w:pPr>
              <w:numPr>
                <w:ilvl w:val="0"/>
                <w:numId w:val="7"/>
              </w:numPr>
              <w:spacing w:after="0" w:line="276" w:lineRule="auto"/>
              <w:rPr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满足订单完整流程（订查改退等）</w:t>
            </w:r>
          </w:p>
          <w:p w14:paraId="76DFB80E" w14:textId="77777777" w:rsidR="00572107" w:rsidRDefault="00000000">
            <w:pPr>
              <w:numPr>
                <w:ilvl w:val="0"/>
                <w:numId w:val="7"/>
              </w:numPr>
              <w:spacing w:after="0" w:line="276" w:lineRule="auto"/>
              <w:rPr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满足在线客服在线咨询、提醒等</w:t>
            </w:r>
          </w:p>
          <w:p w14:paraId="7FA4E525" w14:textId="77777777" w:rsidR="00572107" w:rsidRDefault="00000000">
            <w:pPr>
              <w:numPr>
                <w:ilvl w:val="0"/>
                <w:numId w:val="7"/>
              </w:numPr>
              <w:spacing w:after="0" w:line="276" w:lineRule="auto"/>
              <w:rPr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满足创建多个商城且可以装修</w:t>
            </w:r>
          </w:p>
          <w:p w14:paraId="73F7CA94" w14:textId="77777777" w:rsidR="00572107" w:rsidRDefault="00000000">
            <w:pPr>
              <w:numPr>
                <w:ilvl w:val="0"/>
                <w:numId w:val="7"/>
              </w:numPr>
              <w:spacing w:after="0" w:line="276" w:lineRule="auto"/>
            </w:pPr>
            <w:r>
              <w:rPr>
                <w:rFonts w:hint="eastAsia"/>
                <w:color w:val="667085"/>
                <w:sz w:val="18"/>
                <w:lang w:eastAsia="zh-CN"/>
              </w:rPr>
              <w:t>满足财务对账</w:t>
            </w:r>
          </w:p>
          <w:p w14:paraId="04237FA3" w14:textId="77777777" w:rsidR="00572107" w:rsidRDefault="00000000">
            <w:pPr>
              <w:numPr>
                <w:ilvl w:val="0"/>
                <w:numId w:val="7"/>
              </w:num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满足供应商接口接入平台层、且支持加价</w:t>
            </w:r>
            <w:r>
              <w:rPr>
                <w:rFonts w:hint="eastAsia"/>
                <w:color w:val="667085"/>
                <w:sz w:val="18"/>
                <w:lang w:eastAsia="zh-CN"/>
              </w:rPr>
              <w:t>/</w:t>
            </w:r>
            <w:r>
              <w:rPr>
                <w:rFonts w:hint="eastAsia"/>
                <w:color w:val="667085"/>
                <w:sz w:val="18"/>
                <w:lang w:eastAsia="zh-CN"/>
              </w:rPr>
              <w:t>改价</w:t>
            </w:r>
            <w:r>
              <w:rPr>
                <w:rFonts w:hint="eastAsia"/>
                <w:color w:val="667085"/>
                <w:sz w:val="18"/>
                <w:lang w:eastAsia="zh-CN"/>
              </w:rPr>
              <w:t>/</w:t>
            </w:r>
            <w:r>
              <w:rPr>
                <w:rFonts w:hint="eastAsia"/>
                <w:color w:val="667085"/>
                <w:sz w:val="18"/>
                <w:lang w:eastAsia="zh-CN"/>
              </w:rPr>
              <w:t>增加服务费等形式</w:t>
            </w:r>
          </w:p>
          <w:p w14:paraId="60E44B08" w14:textId="77777777" w:rsidR="00572107" w:rsidRDefault="00000000">
            <w:pPr>
              <w:numPr>
                <w:ilvl w:val="0"/>
                <w:numId w:val="7"/>
              </w:num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满足食堂收银系统对接</w:t>
            </w:r>
          </w:p>
        </w:tc>
      </w:tr>
      <w:tr w:rsidR="00572107" w14:paraId="6E0403A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E92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M1.2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89E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第一批试点客户是谁？预计涉及多少集团、商城和员工？</w:t>
            </w:r>
          </w:p>
          <w:p w14:paraId="021E3B5E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请给出客户名称或客户类型及数量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38B3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国企公司、</w:t>
            </w:r>
            <w:r>
              <w:rPr>
                <w:rFonts w:hint="eastAsia"/>
                <w:color w:val="667085"/>
                <w:sz w:val="18"/>
                <w:lang w:eastAsia="zh-CN"/>
              </w:rPr>
              <w:t>6000</w:t>
            </w:r>
            <w:r>
              <w:rPr>
                <w:rFonts w:hint="eastAsia"/>
                <w:color w:val="667085"/>
                <w:sz w:val="18"/>
                <w:lang w:eastAsia="zh-CN"/>
              </w:rPr>
              <w:t>人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</w:t>
            </w:r>
          </w:p>
        </w:tc>
      </w:tr>
      <w:tr w:rsidR="00572107" w14:paraId="4578F31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A36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M1.3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1F4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第一阶段必须在什么日期上线？该日期是否不可调整？</w:t>
            </w:r>
          </w:p>
          <w:p w14:paraId="14B79D00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 xml:space="preserve">☐ </w:t>
            </w:r>
            <w:proofErr w:type="gramStart"/>
            <w:r>
              <w:rPr>
                <w:color w:val="667085"/>
                <w:sz w:val="18"/>
                <w:lang w:eastAsia="zh-CN"/>
              </w:rPr>
              <w:t>硬性节点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proofErr w:type="gramStart"/>
            <w:r>
              <w:rPr>
                <w:color w:val="667085"/>
                <w:sz w:val="18"/>
                <w:lang w:eastAsia="zh-CN"/>
              </w:rPr>
              <w:t>目标日期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尚未确定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BC2D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  <w:t xml:space="preserve">  ☐ </w:t>
            </w:r>
            <w:r>
              <w:rPr>
                <w:color w:val="667085"/>
                <w:sz w:val="18"/>
                <w:lang w:eastAsia="zh-CN"/>
              </w:rPr>
              <w:t>目标日期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 26</w:t>
            </w:r>
            <w:r>
              <w:rPr>
                <w:rFonts w:hint="eastAsia"/>
                <w:color w:val="667085"/>
                <w:sz w:val="18"/>
                <w:lang w:eastAsia="zh-CN"/>
              </w:rPr>
              <w:t>年</w:t>
            </w:r>
            <w:r>
              <w:rPr>
                <w:rFonts w:hint="eastAsia"/>
                <w:color w:val="667085"/>
                <w:sz w:val="18"/>
                <w:lang w:eastAsia="zh-CN"/>
              </w:rPr>
              <w:t>8</w:t>
            </w:r>
            <w:r>
              <w:rPr>
                <w:rFonts w:hint="eastAsia"/>
                <w:color w:val="667085"/>
                <w:sz w:val="18"/>
                <w:lang w:eastAsia="zh-CN"/>
              </w:rPr>
              <w:t>月</w:t>
            </w:r>
            <w:r>
              <w:rPr>
                <w:rFonts w:hint="eastAsia"/>
                <w:color w:val="667085"/>
                <w:sz w:val="18"/>
                <w:lang w:eastAsia="zh-CN"/>
              </w:rPr>
              <w:t>15</w:t>
            </w:r>
            <w:r>
              <w:rPr>
                <w:rFonts w:hint="eastAsia"/>
                <w:color w:val="667085"/>
                <w:sz w:val="18"/>
                <w:lang w:eastAsia="zh-CN"/>
              </w:rPr>
              <w:t>日</w:t>
            </w:r>
          </w:p>
          <w:p w14:paraId="4755E682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可沟通后确定最终上线时间，也快越好</w:t>
            </w:r>
            <w:r>
              <w:rPr>
                <w:color w:val="667085"/>
                <w:sz w:val="18"/>
                <w:lang w:eastAsia="zh-CN"/>
              </w:rPr>
              <w:br/>
            </w:r>
          </w:p>
        </w:tc>
      </w:tr>
      <w:tr w:rsidR="00572107" w14:paraId="5B879A5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F92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M1.4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E6D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MVP</w:t>
            </w:r>
            <w:r>
              <w:rPr>
                <w:sz w:val="19"/>
                <w:lang w:eastAsia="zh-CN"/>
              </w:rPr>
              <w:t>成功的三个量化标准是什么？</w:t>
            </w:r>
          </w:p>
          <w:p w14:paraId="57BCFE53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如：完成真实发放、产生真实订单、完成一次退款与对账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8F8C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1.   </w:t>
            </w:r>
            <w:r>
              <w:rPr>
                <w:rFonts w:hint="eastAsia"/>
                <w:color w:val="667085"/>
                <w:sz w:val="18"/>
                <w:lang w:eastAsia="zh-CN"/>
              </w:rPr>
              <w:t>实现在线充值</w:t>
            </w:r>
          </w:p>
          <w:p w14:paraId="211095B9" w14:textId="77777777" w:rsidR="00572107" w:rsidRDefault="00000000">
            <w:pPr>
              <w:numPr>
                <w:ilvl w:val="0"/>
                <w:numId w:val="8"/>
              </w:num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实现订单完成</w:t>
            </w:r>
          </w:p>
          <w:p w14:paraId="144CA5F6" w14:textId="00160AF5" w:rsidR="00572107" w:rsidRDefault="00000000">
            <w:pPr>
              <w:numPr>
                <w:ilvl w:val="0"/>
                <w:numId w:val="8"/>
              </w:num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实现线上线上场景搭建完成</w:t>
            </w:r>
            <w:r w:rsidR="00D05EA4">
              <w:rPr>
                <w:color w:val="667085"/>
                <w:sz w:val="18"/>
                <w:lang w:eastAsia="zh-CN"/>
              </w:rPr>
              <w:br/>
            </w:r>
            <w:r w:rsidR="00D05EA4">
              <w:rPr>
                <w:rFonts w:hint="eastAsia"/>
                <w:color w:val="667085"/>
                <w:sz w:val="18"/>
                <w:lang w:eastAsia="zh-CN"/>
              </w:rPr>
              <w:t>同</w:t>
            </w:r>
            <w:r w:rsidR="00D05EA4">
              <w:rPr>
                <w:rFonts w:hint="eastAsia"/>
                <w:color w:val="667085"/>
                <w:sz w:val="18"/>
                <w:lang w:eastAsia="zh-CN"/>
              </w:rPr>
              <w:t>M1.1</w:t>
            </w:r>
          </w:p>
        </w:tc>
      </w:tr>
      <w:tr w:rsidR="00572107" w14:paraId="0247A8D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902D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M1.5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F39B7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MVP</w:t>
            </w:r>
            <w:r>
              <w:rPr>
                <w:sz w:val="19"/>
                <w:lang w:eastAsia="zh-CN"/>
              </w:rPr>
              <w:t>预算范围及是否允许分阶段验收付款？</w:t>
            </w:r>
          </w:p>
          <w:p w14:paraId="58C5F71F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 xml:space="preserve">☐ </w:t>
            </w:r>
            <w:proofErr w:type="gramStart"/>
            <w:r>
              <w:rPr>
                <w:color w:val="667085"/>
                <w:sz w:val="18"/>
                <w:lang w:eastAsia="zh-CN"/>
              </w:rPr>
              <w:t>可分阶段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proofErr w:type="gramStart"/>
            <w:r>
              <w:rPr>
                <w:color w:val="667085"/>
                <w:sz w:val="18"/>
                <w:lang w:eastAsia="zh-CN"/>
              </w:rPr>
              <w:t>必须一次验收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待定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651B4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开发过程中，分阶段验收</w:t>
            </w:r>
          </w:p>
          <w:p w14:paraId="30994061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开发结束时间后，必须一次性完成验收</w:t>
            </w:r>
            <w:r>
              <w:rPr>
                <w:color w:val="667085"/>
                <w:sz w:val="18"/>
                <w:lang w:eastAsia="zh-CN"/>
              </w:rPr>
              <w:br/>
            </w:r>
          </w:p>
        </w:tc>
      </w:tr>
    </w:tbl>
    <w:p w14:paraId="12255DFC" w14:textId="77777777" w:rsidR="00572107" w:rsidRDefault="00572107">
      <w:pPr>
        <w:spacing w:after="60"/>
        <w:rPr>
          <w:lang w:eastAsia="zh-CN"/>
        </w:rPr>
      </w:pPr>
    </w:p>
    <w:p w14:paraId="3E933529" w14:textId="77777777" w:rsidR="00572107" w:rsidRDefault="00000000">
      <w:pPr>
        <w:pStyle w:val="Heading2"/>
      </w:pPr>
      <w:r>
        <w:t xml:space="preserve">2. </w:t>
      </w:r>
      <w:proofErr w:type="spellStart"/>
      <w:r>
        <w:t>终端与入口</w:t>
      </w:r>
      <w:proofErr w:type="spellEnd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3C782F57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419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BDB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BAC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2CB2EAA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D036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M2.1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8EB7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员工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会员第一阶段使用什么入口？</w:t>
            </w:r>
          </w:p>
          <w:p w14:paraId="7BC7C577" w14:textId="77777777" w:rsidR="00572107" w:rsidRDefault="00000000">
            <w:pPr>
              <w:spacing w:before="40" w:after="0" w:line="276" w:lineRule="auto"/>
            </w:pPr>
            <w:r>
              <w:rPr>
                <w:color w:val="667085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667085"/>
                <w:sz w:val="18"/>
              </w:rPr>
              <w:t>微信小程序</w:t>
            </w:r>
            <w:proofErr w:type="spellEnd"/>
            <w:r>
              <w:rPr>
                <w:color w:val="667085"/>
                <w:sz w:val="18"/>
              </w:rPr>
              <w:t xml:space="preserve">  ☐</w:t>
            </w:r>
            <w:proofErr w:type="gramEnd"/>
            <w:r>
              <w:rPr>
                <w:color w:val="667085"/>
                <w:sz w:val="18"/>
              </w:rPr>
              <w:t xml:space="preserve"> H</w:t>
            </w:r>
            <w:proofErr w:type="gramStart"/>
            <w:r>
              <w:rPr>
                <w:color w:val="667085"/>
                <w:sz w:val="18"/>
              </w:rPr>
              <w:t>5  ☐</w:t>
            </w:r>
            <w:proofErr w:type="gramEnd"/>
            <w:r>
              <w:rPr>
                <w:color w:val="667085"/>
                <w:sz w:val="18"/>
              </w:rPr>
              <w:t xml:space="preserve"> Android </w:t>
            </w:r>
            <w:proofErr w:type="gramStart"/>
            <w:r>
              <w:rPr>
                <w:color w:val="667085"/>
                <w:sz w:val="18"/>
              </w:rPr>
              <w:t>App  ☐</w:t>
            </w:r>
            <w:proofErr w:type="gramEnd"/>
            <w:r>
              <w:rPr>
                <w:color w:val="667085"/>
                <w:sz w:val="18"/>
              </w:rPr>
              <w:t xml:space="preserve"> iOS </w:t>
            </w:r>
            <w:proofErr w:type="gramStart"/>
            <w:r>
              <w:rPr>
                <w:color w:val="667085"/>
                <w:sz w:val="18"/>
              </w:rPr>
              <w:t>App  ☐</w:t>
            </w:r>
            <w:proofErr w:type="gramEnd"/>
            <w:r>
              <w:rPr>
                <w:color w:val="667085"/>
                <w:sz w:val="18"/>
              </w:rPr>
              <w:t xml:space="preserve"> </w:t>
            </w:r>
            <w:proofErr w:type="gramStart"/>
            <w:r>
              <w:rPr>
                <w:color w:val="667085"/>
                <w:sz w:val="18"/>
              </w:rPr>
              <w:t>企业微信</w:t>
            </w:r>
            <w:r>
              <w:rPr>
                <w:color w:val="667085"/>
                <w:sz w:val="18"/>
              </w:rPr>
              <w:t xml:space="preserve">  ☐</w:t>
            </w:r>
            <w:proofErr w:type="gramEnd"/>
            <w:r>
              <w:rPr>
                <w:color w:val="667085"/>
                <w:sz w:val="18"/>
              </w:rPr>
              <w:t xml:space="preserve"> </w:t>
            </w:r>
            <w:r>
              <w:rPr>
                <w:color w:val="667085"/>
                <w:sz w:val="18"/>
              </w:rPr>
              <w:t>其他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4EE8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小程序、</w:t>
            </w:r>
            <w:r>
              <w:rPr>
                <w:rFonts w:hint="eastAsia"/>
                <w:color w:val="667085"/>
                <w:sz w:val="18"/>
                <w:lang w:eastAsia="zh-CN"/>
              </w:rPr>
              <w:t>H5</w:t>
            </w:r>
          </w:p>
        </w:tc>
      </w:tr>
      <w:tr w:rsidR="00572107" w14:paraId="540BCB7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1EB3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M2.2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FDF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运营和财务是否使用</w:t>
            </w:r>
            <w:r>
              <w:rPr>
                <w:sz w:val="19"/>
                <w:lang w:eastAsia="zh-CN"/>
              </w:rPr>
              <w:t xml:space="preserve"> PC Web </w:t>
            </w:r>
            <w:r>
              <w:rPr>
                <w:sz w:val="19"/>
                <w:lang w:eastAsia="zh-CN"/>
              </w:rPr>
              <w:t>管理后台？</w:t>
            </w:r>
          </w:p>
          <w:p w14:paraId="0E61BEA9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 xml:space="preserve">☐ </w:t>
            </w:r>
            <w:proofErr w:type="gramStart"/>
            <w:r>
              <w:rPr>
                <w:color w:val="667085"/>
                <w:sz w:val="18"/>
                <w:lang w:eastAsia="zh-CN"/>
              </w:rPr>
              <w:t>是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否；如否，请说明移动端要求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1483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FE509C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A7BC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M2.3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CA8A3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第一阶段是否需要</w:t>
            </w:r>
            <w:r>
              <w:rPr>
                <w:sz w:val="19"/>
                <w:lang w:eastAsia="zh-CN"/>
              </w:rPr>
              <w:t xml:space="preserve"> Android </w:t>
            </w:r>
            <w:r>
              <w:rPr>
                <w:sz w:val="19"/>
                <w:lang w:eastAsia="zh-CN"/>
              </w:rPr>
              <w:t>专用设备、收银机、扫码器或语音播报？</w:t>
            </w:r>
          </w:p>
          <w:p w14:paraId="2A9E5965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 xml:space="preserve">☐ </w:t>
            </w:r>
            <w:proofErr w:type="gramStart"/>
            <w:r>
              <w:rPr>
                <w:color w:val="667085"/>
                <w:sz w:val="18"/>
                <w:lang w:eastAsia="zh-CN"/>
              </w:rPr>
              <w:t>不需要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需要，请提供设备型号和能力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84BEA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不需要</w:t>
            </w:r>
          </w:p>
        </w:tc>
      </w:tr>
      <w:tr w:rsidR="00572107" w14:paraId="5D0B9CD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F2D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M2.4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940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是否已有小程序、公众号、微信开放平台和微信支付商户号？</w:t>
            </w:r>
          </w:p>
          <w:p w14:paraId="649D7E21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分别填写主体、认证状态和负责人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95CD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有</w:t>
            </w:r>
          </w:p>
        </w:tc>
      </w:tr>
      <w:tr w:rsidR="00572107" w14:paraId="71694E3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C7C8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M2.5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4F7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是否需要上架独立</w:t>
            </w:r>
            <w:r>
              <w:rPr>
                <w:sz w:val="19"/>
                <w:lang w:eastAsia="zh-CN"/>
              </w:rPr>
              <w:t xml:space="preserve"> App</w:t>
            </w:r>
            <w:r>
              <w:rPr>
                <w:sz w:val="19"/>
                <w:lang w:eastAsia="zh-CN"/>
              </w:rPr>
              <w:t>？如需要，账号、资质、隐私合规由谁负责？</w:t>
            </w:r>
          </w:p>
          <w:p w14:paraId="79003F54" w14:textId="77777777" w:rsidR="00572107" w:rsidRDefault="00000000">
            <w:pPr>
              <w:spacing w:before="40" w:after="0" w:line="276" w:lineRule="auto"/>
            </w:pPr>
            <w:r>
              <w:rPr>
                <w:color w:val="667085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667085"/>
                <w:sz w:val="18"/>
              </w:rPr>
              <w:t>不需要</w:t>
            </w:r>
            <w:proofErr w:type="spellEnd"/>
            <w:r>
              <w:rPr>
                <w:color w:val="667085"/>
                <w:sz w:val="18"/>
              </w:rPr>
              <w:t xml:space="preserve">  ☐</w:t>
            </w:r>
            <w:proofErr w:type="gramEnd"/>
            <w:r>
              <w:rPr>
                <w:color w:val="667085"/>
                <w:sz w:val="18"/>
              </w:rPr>
              <w:t xml:space="preserve"> </w:t>
            </w:r>
            <w:proofErr w:type="gramStart"/>
            <w:r>
              <w:rPr>
                <w:color w:val="667085"/>
                <w:sz w:val="18"/>
              </w:rPr>
              <w:t>Android  ☐</w:t>
            </w:r>
            <w:proofErr w:type="gramEnd"/>
            <w:r>
              <w:rPr>
                <w:color w:val="667085"/>
                <w:sz w:val="18"/>
              </w:rPr>
              <w:t xml:space="preserve"> </w:t>
            </w:r>
            <w:proofErr w:type="gramStart"/>
            <w:r>
              <w:rPr>
                <w:color w:val="667085"/>
                <w:sz w:val="18"/>
              </w:rPr>
              <w:t>iOS  ☐</w:t>
            </w:r>
            <w:proofErr w:type="gramEnd"/>
            <w:r>
              <w:rPr>
                <w:color w:val="667085"/>
                <w:sz w:val="18"/>
              </w:rPr>
              <w:t xml:space="preserve"> </w:t>
            </w:r>
            <w:r>
              <w:rPr>
                <w:color w:val="667085"/>
                <w:sz w:val="18"/>
              </w:rPr>
              <w:t>两者都要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8050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不需要</w:t>
            </w:r>
          </w:p>
        </w:tc>
      </w:tr>
    </w:tbl>
    <w:p w14:paraId="6FEA3C97" w14:textId="77777777" w:rsidR="00572107" w:rsidRDefault="00572107">
      <w:pPr>
        <w:spacing w:after="60"/>
      </w:pPr>
    </w:p>
    <w:p w14:paraId="08235815" w14:textId="77777777" w:rsidR="00572107" w:rsidRDefault="00000000">
      <w:pPr>
        <w:pStyle w:val="Heading2"/>
      </w:pPr>
      <w:r>
        <w:lastRenderedPageBreak/>
        <w:t xml:space="preserve">3. </w:t>
      </w:r>
      <w:r>
        <w:t>组织和用户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5AE221E7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6CE6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4F2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C60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2A71C05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795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M3.1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6042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MVP</w:t>
            </w:r>
            <w:proofErr w:type="gramStart"/>
            <w:r>
              <w:rPr>
                <w:sz w:val="19"/>
                <w:lang w:eastAsia="zh-CN"/>
              </w:rPr>
              <w:t>是否采用</w:t>
            </w:r>
            <w:r>
              <w:rPr>
                <w:sz w:val="19"/>
                <w:lang w:eastAsia="zh-CN"/>
              </w:rPr>
              <w:t>“</w:t>
            </w:r>
            <w:proofErr w:type="gramEnd"/>
            <w:r>
              <w:rPr>
                <w:sz w:val="19"/>
                <w:lang w:eastAsia="zh-CN"/>
              </w:rPr>
              <w:t>平台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集团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商城</w:t>
            </w:r>
            <w:r>
              <w:rPr>
                <w:sz w:val="19"/>
                <w:lang w:eastAsia="zh-CN"/>
              </w:rPr>
              <w:t xml:space="preserve"> → </w:t>
            </w:r>
            <w:proofErr w:type="gramStart"/>
            <w:r>
              <w:rPr>
                <w:sz w:val="19"/>
                <w:lang w:eastAsia="zh-CN"/>
              </w:rPr>
              <w:t>员工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三级业务结构</w:t>
            </w:r>
            <w:proofErr w:type="gramEnd"/>
            <w:r>
              <w:rPr>
                <w:sz w:val="19"/>
                <w:lang w:eastAsia="zh-CN"/>
              </w:rPr>
              <w:t>？</w:t>
            </w:r>
          </w:p>
          <w:p w14:paraId="473BAE86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 xml:space="preserve">☐ </w:t>
            </w:r>
            <w:proofErr w:type="gramStart"/>
            <w:r>
              <w:rPr>
                <w:color w:val="667085"/>
                <w:sz w:val="18"/>
                <w:lang w:eastAsia="zh-CN"/>
              </w:rPr>
              <w:t>是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否，请画出实际层级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2FE8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是的</w:t>
            </w:r>
          </w:p>
        </w:tc>
      </w:tr>
      <w:tr w:rsidR="00572107" w14:paraId="51D8C0B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49A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M3.2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790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分销商层是否已有确定业务，必须第一阶段开放？</w:t>
            </w:r>
          </w:p>
          <w:p w14:paraId="0AD6825F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 xml:space="preserve">☐ </w:t>
            </w:r>
            <w:proofErr w:type="gramStart"/>
            <w:r>
              <w:rPr>
                <w:color w:val="667085"/>
                <w:sz w:val="18"/>
                <w:lang w:eastAsia="zh-CN"/>
              </w:rPr>
              <w:t>必须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proofErr w:type="gramStart"/>
            <w:r>
              <w:rPr>
                <w:color w:val="667085"/>
                <w:sz w:val="18"/>
                <w:lang w:eastAsia="zh-CN"/>
              </w:rPr>
              <w:t>只预留数据结构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暂不需要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429E9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color w:val="667085"/>
                <w:sz w:val="18"/>
                <w:lang w:eastAsia="zh-CN"/>
              </w:rPr>
              <w:br/>
              <w:t xml:space="preserve"> </w:t>
            </w:r>
            <w:r>
              <w:rPr>
                <w:color w:val="667085"/>
                <w:sz w:val="18"/>
                <w:lang w:eastAsia="zh-CN"/>
              </w:rPr>
              <w:t>只预留数据结构</w:t>
            </w:r>
          </w:p>
        </w:tc>
      </w:tr>
      <w:tr w:rsidR="00572107" w14:paraId="198AB18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E3A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M3.3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A6556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一个集团第一阶段需要多少商城？商城之间数据是否完全隔离？</w:t>
            </w:r>
          </w:p>
          <w:p w14:paraId="336E89E1" w14:textId="77777777" w:rsidR="00572107" w:rsidRDefault="00000000">
            <w:pPr>
              <w:spacing w:before="40" w:after="0" w:line="276" w:lineRule="auto"/>
            </w:pPr>
            <w:proofErr w:type="spellStart"/>
            <w:r>
              <w:rPr>
                <w:color w:val="667085"/>
                <w:sz w:val="18"/>
              </w:rPr>
              <w:t>填写数量和隔离要求</w:t>
            </w:r>
            <w:proofErr w:type="spellEnd"/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5D79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5</w:t>
            </w:r>
            <w:r>
              <w:rPr>
                <w:rFonts w:hint="eastAsia"/>
                <w:color w:val="667085"/>
                <w:sz w:val="18"/>
                <w:lang w:eastAsia="zh-CN"/>
              </w:rPr>
              <w:t>个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     </w:t>
            </w:r>
            <w:r>
              <w:rPr>
                <w:rFonts w:hint="eastAsia"/>
                <w:color w:val="667085"/>
                <w:sz w:val="18"/>
                <w:lang w:eastAsia="zh-CN"/>
              </w:rPr>
              <w:t>需要数据隔离</w:t>
            </w:r>
          </w:p>
        </w:tc>
      </w:tr>
      <w:tr w:rsidR="00572107" w14:paraId="4B5BAAC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9D90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M3.4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5F2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员工如何进入系统？</w:t>
            </w:r>
          </w:p>
          <w:p w14:paraId="3429EF79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☐ Excel</w:t>
            </w:r>
            <w:proofErr w:type="gramStart"/>
            <w:r>
              <w:rPr>
                <w:color w:val="667085"/>
                <w:sz w:val="18"/>
                <w:lang w:eastAsia="zh-CN"/>
              </w:rPr>
              <w:t>导入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proofErr w:type="gramStart"/>
            <w:r>
              <w:rPr>
                <w:color w:val="667085"/>
                <w:sz w:val="18"/>
                <w:lang w:eastAsia="zh-CN"/>
              </w:rPr>
              <w:t>自助注册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企业微信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钉钉</w:t>
            </w:r>
            <w:r>
              <w:rPr>
                <w:color w:val="667085"/>
                <w:sz w:val="18"/>
                <w:lang w:eastAsia="zh-CN"/>
              </w:rPr>
              <w:t>/OA</w:t>
            </w:r>
            <w:proofErr w:type="gramStart"/>
            <w:r>
              <w:rPr>
                <w:color w:val="667085"/>
                <w:sz w:val="18"/>
                <w:lang w:eastAsia="zh-CN"/>
              </w:rPr>
              <w:t>同步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其他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4D77D" w14:textId="7A9FD458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color w:val="667085"/>
                <w:sz w:val="18"/>
                <w:lang w:eastAsia="zh-CN"/>
              </w:rPr>
              <w:br/>
              <w:t>Excel</w:t>
            </w:r>
            <w:r>
              <w:rPr>
                <w:color w:val="667085"/>
                <w:sz w:val="18"/>
                <w:lang w:eastAsia="zh-CN"/>
              </w:rPr>
              <w:t>导入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</w:t>
            </w:r>
            <w:r>
              <w:rPr>
                <w:rFonts w:hint="eastAsia"/>
                <w:color w:val="667085"/>
                <w:sz w:val="18"/>
                <w:lang w:eastAsia="zh-CN"/>
              </w:rPr>
              <w:t>、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自助注册</w:t>
            </w:r>
            <w:r w:rsidR="008A711E">
              <w:rPr>
                <w:rFonts w:hint="eastAsia"/>
                <w:color w:val="667085"/>
                <w:sz w:val="18"/>
                <w:lang w:eastAsia="zh-CN"/>
              </w:rPr>
              <w:t>手机号或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</w:t>
            </w:r>
            <w:r>
              <w:rPr>
                <w:rFonts w:hint="eastAsia"/>
                <w:color w:val="667085"/>
                <w:sz w:val="18"/>
                <w:lang w:eastAsia="zh-CN"/>
              </w:rPr>
              <w:t>微信快捷登录</w:t>
            </w:r>
          </w:p>
        </w:tc>
      </w:tr>
      <w:tr w:rsidR="00572107" w14:paraId="7C02582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825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M3.5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CFD1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MVP</w:t>
            </w:r>
            <w:r>
              <w:rPr>
                <w:sz w:val="19"/>
                <w:lang w:eastAsia="zh-CN"/>
              </w:rPr>
              <w:t>需要哪些后台角色及各自数据范围？</w:t>
            </w:r>
          </w:p>
          <w:p w14:paraId="44A6CE0C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至少确认平台管理员、集团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商城运营、财务、客服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8916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1.</w:t>
            </w:r>
            <w:r>
              <w:rPr>
                <w:rFonts w:hint="eastAsia"/>
                <w:color w:val="667085"/>
                <w:sz w:val="18"/>
                <w:lang w:eastAsia="zh-CN"/>
              </w:rPr>
              <w:t>平台管理员：</w:t>
            </w:r>
          </w:p>
          <w:p w14:paraId="5D06EBF4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2.</w:t>
            </w:r>
            <w:r>
              <w:rPr>
                <w:rFonts w:hint="eastAsia"/>
                <w:color w:val="667085"/>
                <w:sz w:val="18"/>
                <w:lang w:eastAsia="zh-CN"/>
              </w:rPr>
              <w:t>集团：</w:t>
            </w:r>
          </w:p>
          <w:p w14:paraId="6D96DD1C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3.</w:t>
            </w:r>
            <w:r>
              <w:rPr>
                <w:rFonts w:hint="eastAsia"/>
                <w:color w:val="667085"/>
                <w:sz w:val="18"/>
                <w:lang w:eastAsia="zh-CN"/>
              </w:rPr>
              <w:t>商城：</w:t>
            </w:r>
          </w:p>
          <w:p w14:paraId="4FAD6379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4.</w:t>
            </w:r>
            <w:r>
              <w:rPr>
                <w:rFonts w:hint="eastAsia"/>
                <w:color w:val="667085"/>
                <w:sz w:val="18"/>
                <w:lang w:eastAsia="zh-CN"/>
              </w:rPr>
              <w:t>财务：</w:t>
            </w:r>
          </w:p>
          <w:p w14:paraId="49CDECCD" w14:textId="29E3E8A8" w:rsidR="00572107" w:rsidRDefault="00000000">
            <w:pPr>
              <w:spacing w:after="0" w:line="276" w:lineRule="auto"/>
              <w:rPr>
                <w:rFonts w:hint="eastAsia"/>
                <w:color w:val="667085"/>
                <w:sz w:val="18"/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5.</w:t>
            </w:r>
            <w:r>
              <w:rPr>
                <w:rFonts w:hint="eastAsia"/>
                <w:color w:val="667085"/>
                <w:sz w:val="18"/>
                <w:lang w:eastAsia="zh-CN"/>
              </w:rPr>
              <w:t>客服：</w:t>
            </w:r>
            <w:r w:rsidR="008A711E">
              <w:rPr>
                <w:color w:val="667085"/>
                <w:sz w:val="18"/>
                <w:lang w:eastAsia="zh-CN"/>
              </w:rPr>
              <w:br/>
            </w:r>
            <w:r w:rsidR="008A711E">
              <w:rPr>
                <w:rFonts w:hint="eastAsia"/>
                <w:color w:val="667085"/>
                <w:sz w:val="18"/>
                <w:lang w:eastAsia="zh-CN"/>
              </w:rPr>
              <w:t>门店</w:t>
            </w:r>
            <w:r w:rsidR="008A711E">
              <w:rPr>
                <w:color w:val="667085"/>
                <w:sz w:val="18"/>
                <w:lang w:eastAsia="zh-CN"/>
              </w:rPr>
              <w:br/>
            </w:r>
            <w:r w:rsidR="008A711E">
              <w:rPr>
                <w:rFonts w:hint="eastAsia"/>
                <w:color w:val="667085"/>
                <w:sz w:val="18"/>
                <w:lang w:eastAsia="zh-CN"/>
              </w:rPr>
              <w:t>供应链平台</w:t>
            </w:r>
            <w:r w:rsidR="008A711E">
              <w:rPr>
                <w:color w:val="667085"/>
                <w:sz w:val="18"/>
                <w:lang w:eastAsia="zh-CN"/>
              </w:rPr>
              <w:br/>
            </w:r>
            <w:r w:rsidR="008A711E">
              <w:rPr>
                <w:rFonts w:hint="eastAsia"/>
                <w:color w:val="667085"/>
                <w:sz w:val="18"/>
                <w:lang w:eastAsia="zh-CN"/>
              </w:rPr>
              <w:t>供应商</w:t>
            </w:r>
            <w:r w:rsidR="008A711E">
              <w:rPr>
                <w:color w:val="667085"/>
                <w:sz w:val="18"/>
                <w:lang w:eastAsia="zh-CN"/>
              </w:rPr>
              <w:br/>
            </w:r>
          </w:p>
        </w:tc>
      </w:tr>
    </w:tbl>
    <w:p w14:paraId="00FBB3CC" w14:textId="77777777" w:rsidR="00572107" w:rsidRDefault="00572107">
      <w:pPr>
        <w:spacing w:after="60"/>
        <w:rPr>
          <w:lang w:eastAsia="zh-CN"/>
        </w:rPr>
      </w:pPr>
    </w:p>
    <w:p w14:paraId="532D4970" w14:textId="77777777" w:rsidR="00572107" w:rsidRDefault="00000000">
      <w:pPr>
        <w:pStyle w:val="Heading2"/>
      </w:pPr>
      <w:r>
        <w:t xml:space="preserve">4. </w:t>
      </w:r>
      <w:r>
        <w:t>福利、商品与供应商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019222F0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72D9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D18B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8E3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4BC0A20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F8F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M4.1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539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第一阶段福利形式只选择哪一种？</w:t>
            </w:r>
          </w:p>
          <w:p w14:paraId="49623CDF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 xml:space="preserve">☐ </w:t>
            </w:r>
            <w:proofErr w:type="gramStart"/>
            <w:r>
              <w:rPr>
                <w:color w:val="667085"/>
                <w:sz w:val="18"/>
                <w:lang w:eastAsia="zh-CN"/>
              </w:rPr>
              <w:t>福利积分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proofErr w:type="gramStart"/>
            <w:r>
              <w:rPr>
                <w:color w:val="667085"/>
                <w:sz w:val="18"/>
                <w:lang w:eastAsia="zh-CN"/>
              </w:rPr>
              <w:t>福利余额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卡券</w:t>
            </w:r>
            <w:r>
              <w:rPr>
                <w:color w:val="667085"/>
                <w:sz w:val="18"/>
                <w:lang w:eastAsia="zh-CN"/>
              </w:rPr>
              <w:t>/</w:t>
            </w:r>
            <w:proofErr w:type="gramStart"/>
            <w:r>
              <w:rPr>
                <w:color w:val="667085"/>
                <w:sz w:val="18"/>
                <w:lang w:eastAsia="zh-CN"/>
              </w:rPr>
              <w:t>礼包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混合；建议先选一种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60F80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1</w:t>
            </w:r>
            <w:r>
              <w:rPr>
                <w:color w:val="667085"/>
                <w:sz w:val="18"/>
                <w:lang w:eastAsia="zh-CN"/>
              </w:rPr>
              <w:t>.</w:t>
            </w:r>
            <w:r>
              <w:rPr>
                <w:rFonts w:hint="eastAsia"/>
                <w:color w:val="667085"/>
                <w:sz w:val="18"/>
                <w:lang w:eastAsia="zh-CN"/>
              </w:rPr>
              <w:t>餐卡</w:t>
            </w:r>
          </w:p>
          <w:p w14:paraId="414D8F32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2.</w:t>
            </w:r>
            <w:r>
              <w:rPr>
                <w:rFonts w:hint="eastAsia"/>
                <w:color w:val="667085"/>
                <w:sz w:val="18"/>
                <w:lang w:eastAsia="zh-CN"/>
              </w:rPr>
              <w:t>福利卡券</w:t>
            </w:r>
          </w:p>
          <w:p w14:paraId="577B4801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3.</w:t>
            </w:r>
            <w:r>
              <w:rPr>
                <w:rFonts w:hint="eastAsia"/>
                <w:color w:val="667085"/>
                <w:sz w:val="18"/>
                <w:lang w:eastAsia="zh-CN"/>
              </w:rPr>
              <w:t>微信支付</w:t>
            </w:r>
          </w:p>
          <w:p w14:paraId="2F863C36" w14:textId="77777777" w:rsidR="00572107" w:rsidRDefault="00000000">
            <w:pPr>
              <w:spacing w:after="0" w:line="276" w:lineRule="auto"/>
            </w:pPr>
            <w:r>
              <w:rPr>
                <w:rFonts w:hint="eastAsia"/>
                <w:color w:val="667085"/>
                <w:sz w:val="18"/>
                <w:lang w:eastAsia="zh-CN"/>
              </w:rPr>
              <w:t>4.</w:t>
            </w:r>
            <w:r>
              <w:rPr>
                <w:rFonts w:hint="eastAsia"/>
                <w:color w:val="667085"/>
                <w:sz w:val="18"/>
                <w:lang w:eastAsia="zh-CN"/>
              </w:rPr>
              <w:t>微信补差</w:t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5F9300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4F28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M4.2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84AC2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积分或福利余额的价值、有效期、退回和离职处理规则是什么？</w:t>
            </w:r>
          </w:p>
          <w:p w14:paraId="5148ACAC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填写换算关系、有效期和退回主体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5252A" w14:textId="77777777" w:rsidR="00572107" w:rsidRDefault="00000000">
            <w:pPr>
              <w:spacing w:after="0" w:line="276" w:lineRule="auto"/>
              <w:rPr>
                <w:sz w:val="19"/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sz w:val="19"/>
                <w:lang w:eastAsia="zh-CN"/>
              </w:rPr>
              <w:t>价值</w:t>
            </w:r>
            <w:r>
              <w:rPr>
                <w:rFonts w:hint="eastAsia"/>
                <w:sz w:val="19"/>
                <w:lang w:eastAsia="zh-CN"/>
              </w:rPr>
              <w:t>：</w:t>
            </w:r>
            <w:r>
              <w:rPr>
                <w:rFonts w:hint="eastAsia"/>
                <w:sz w:val="19"/>
                <w:lang w:eastAsia="zh-CN"/>
              </w:rPr>
              <w:t>1:1</w:t>
            </w:r>
            <w:r>
              <w:rPr>
                <w:rFonts w:hint="eastAsia"/>
                <w:sz w:val="19"/>
                <w:lang w:eastAsia="zh-CN"/>
              </w:rPr>
              <w:t>可以支付线上</w:t>
            </w:r>
            <w:r>
              <w:rPr>
                <w:rFonts w:hint="eastAsia"/>
                <w:sz w:val="19"/>
                <w:lang w:eastAsia="zh-CN"/>
              </w:rPr>
              <w:t>/</w:t>
            </w:r>
            <w:r>
              <w:rPr>
                <w:rFonts w:hint="eastAsia"/>
                <w:sz w:val="19"/>
                <w:lang w:eastAsia="zh-CN"/>
              </w:rPr>
              <w:t>线下的订单</w:t>
            </w:r>
          </w:p>
          <w:p w14:paraId="023F9E91" w14:textId="77777777" w:rsidR="00572107" w:rsidRDefault="00000000">
            <w:pPr>
              <w:spacing w:after="0" w:line="276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有效期</w:t>
            </w:r>
            <w:r>
              <w:rPr>
                <w:rFonts w:hint="eastAsia"/>
                <w:sz w:val="19"/>
                <w:lang w:eastAsia="zh-CN"/>
              </w:rPr>
              <w:t>：自定义</w:t>
            </w:r>
          </w:p>
          <w:p w14:paraId="5DB2E023" w14:textId="77777777" w:rsidR="00572107" w:rsidRDefault="00000000">
            <w:pPr>
              <w:spacing w:after="0" w:line="276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退回</w:t>
            </w:r>
            <w:r>
              <w:rPr>
                <w:rFonts w:hint="eastAsia"/>
                <w:sz w:val="19"/>
                <w:lang w:eastAsia="zh-CN"/>
              </w:rPr>
              <w:t>：退回到支付的主体</w:t>
            </w:r>
          </w:p>
          <w:p w14:paraId="324D9927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</w:rPr>
              <w:t>离职</w:t>
            </w:r>
            <w:r>
              <w:rPr>
                <w:rFonts w:hint="eastAsia"/>
                <w:sz w:val="19"/>
                <w:lang w:eastAsia="zh-CN"/>
              </w:rPr>
              <w:t>：冻结</w:t>
            </w:r>
            <w:r>
              <w:rPr>
                <w:rFonts w:hint="eastAsia"/>
                <w:sz w:val="19"/>
                <w:lang w:eastAsia="zh-CN"/>
              </w:rPr>
              <w:t>/</w:t>
            </w:r>
            <w:r>
              <w:rPr>
                <w:rFonts w:hint="eastAsia"/>
                <w:sz w:val="19"/>
                <w:lang w:eastAsia="zh-CN"/>
              </w:rPr>
              <w:t>解冻</w:t>
            </w:r>
          </w:p>
        </w:tc>
      </w:tr>
      <w:tr w:rsidR="00572107" w14:paraId="4801ED9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711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M4.3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6CB03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第一阶段主商品类型是什么？</w:t>
            </w:r>
          </w:p>
          <w:p w14:paraId="3DA70064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 xml:space="preserve">☐ </w:t>
            </w:r>
            <w:proofErr w:type="gramStart"/>
            <w:r>
              <w:rPr>
                <w:color w:val="667085"/>
                <w:sz w:val="18"/>
                <w:lang w:eastAsia="zh-CN"/>
              </w:rPr>
              <w:t>实物商品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proofErr w:type="gramStart"/>
            <w:r>
              <w:rPr>
                <w:color w:val="667085"/>
                <w:sz w:val="18"/>
                <w:lang w:eastAsia="zh-CN"/>
              </w:rPr>
              <w:t>虚拟卡券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服务商品；建议先选一种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CF0C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接口：京东、天猫超市、盒马鲜生、蛋糕叔叔、电影票、虚拟卡券等</w:t>
            </w:r>
          </w:p>
        </w:tc>
      </w:tr>
      <w:tr w:rsidR="00572107" w14:paraId="594576A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280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M4.4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3F2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第一阶段接入哪个主要供应商？是否已有合同、接口文档和测试账号？</w:t>
            </w:r>
          </w:p>
          <w:p w14:paraId="1A0488C0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填写供应商、联系人、资料状态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FAB4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</w:p>
          <w:p w14:paraId="62E493C5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基本上都有了接口文档和测试账号</w:t>
            </w:r>
          </w:p>
          <w:p w14:paraId="7605D83C" w14:textId="77777777" w:rsidR="00572107" w:rsidRDefault="00000000">
            <w:pPr>
              <w:spacing w:after="0" w:line="276" w:lineRule="auto"/>
            </w:pPr>
            <w:r>
              <w:rPr>
                <w:rFonts w:hint="eastAsia"/>
                <w:color w:val="667085"/>
                <w:sz w:val="18"/>
                <w:lang w:eastAsia="zh-CN"/>
              </w:rPr>
              <w:t>合同部分签订</w:t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4EA8D2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68E8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M4.5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5EBE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商品由谁选品、定价、审核和上下架？</w:t>
            </w:r>
          </w:p>
          <w:p w14:paraId="38675B6D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分别填写平台、集团、商城的责任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3704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平台、集团、商城都会选品</w:t>
            </w:r>
            <w:r>
              <w:rPr>
                <w:color w:val="667085"/>
                <w:sz w:val="18"/>
                <w:lang w:eastAsia="zh-CN"/>
              </w:rPr>
              <w:br/>
            </w:r>
          </w:p>
        </w:tc>
      </w:tr>
      <w:tr w:rsidR="00572107" w14:paraId="55B5A04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4FB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M4.6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CF96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库存和价格如何同步？发生涨价、断货、下架时如何处理？</w:t>
            </w:r>
          </w:p>
          <w:p w14:paraId="7DD478A4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 xml:space="preserve">☐ </w:t>
            </w:r>
            <w:proofErr w:type="gramStart"/>
            <w:r>
              <w:rPr>
                <w:color w:val="667085"/>
                <w:sz w:val="18"/>
                <w:lang w:eastAsia="zh-CN"/>
              </w:rPr>
              <w:t>自动同步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proofErr w:type="gramStart"/>
            <w:r>
              <w:rPr>
                <w:color w:val="667085"/>
                <w:sz w:val="18"/>
                <w:lang w:eastAsia="zh-CN"/>
              </w:rPr>
              <w:t>定时同步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人工导入；说明异常策略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532E6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color w:val="667085"/>
                <w:sz w:val="18"/>
                <w:lang w:eastAsia="zh-CN"/>
              </w:rPr>
              <w:br/>
              <w:t xml:space="preserve">☐ </w:t>
            </w:r>
            <w:r>
              <w:rPr>
                <w:color w:val="667085"/>
                <w:sz w:val="18"/>
                <w:lang w:eastAsia="zh-CN"/>
              </w:rPr>
              <w:t>自动同步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 </w:t>
            </w:r>
            <w:r>
              <w:rPr>
                <w:rFonts w:hint="eastAsia"/>
                <w:color w:val="667085"/>
                <w:sz w:val="18"/>
                <w:lang w:eastAsia="zh-CN"/>
              </w:rPr>
              <w:t>：渠道如果支持</w:t>
            </w:r>
          </w:p>
          <w:p w14:paraId="3D1E7D31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color w:val="667085"/>
                <w:sz w:val="18"/>
              </w:rPr>
              <w:t xml:space="preserve">☐ </w:t>
            </w:r>
            <w:r>
              <w:rPr>
                <w:color w:val="667085"/>
                <w:sz w:val="18"/>
              </w:rPr>
              <w:t>人工导入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</w:t>
            </w:r>
            <w:r>
              <w:rPr>
                <w:rFonts w:hint="eastAsia"/>
                <w:color w:val="667085"/>
                <w:sz w:val="18"/>
                <w:lang w:eastAsia="zh-CN"/>
              </w:rPr>
              <w:t>：异常情况</w:t>
            </w:r>
          </w:p>
        </w:tc>
      </w:tr>
    </w:tbl>
    <w:p w14:paraId="33D1ED8D" w14:textId="77777777" w:rsidR="00572107" w:rsidRDefault="00572107">
      <w:pPr>
        <w:spacing w:after="60"/>
      </w:pPr>
    </w:p>
    <w:p w14:paraId="17931171" w14:textId="77777777" w:rsidR="00572107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下单、支付、履约与售后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2E7CBB7C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E004" w14:textId="77777777" w:rsidR="0057210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编号</w:t>
            </w:r>
            <w:proofErr w:type="spellEnd"/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A34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A28D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12A1B51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4A8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M5.1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60081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员工如何支付？</w:t>
            </w:r>
          </w:p>
          <w:p w14:paraId="594E2350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 xml:space="preserve">☐ </w:t>
            </w:r>
            <w:r>
              <w:rPr>
                <w:color w:val="667085"/>
                <w:sz w:val="18"/>
                <w:lang w:eastAsia="zh-CN"/>
              </w:rPr>
              <w:t>全积分</w:t>
            </w:r>
            <w:r>
              <w:rPr>
                <w:color w:val="667085"/>
                <w:sz w:val="18"/>
                <w:lang w:eastAsia="zh-CN"/>
              </w:rPr>
              <w:t>/</w:t>
            </w:r>
            <w:proofErr w:type="gramStart"/>
            <w:r>
              <w:rPr>
                <w:color w:val="667085"/>
                <w:sz w:val="18"/>
                <w:lang w:eastAsia="zh-CN"/>
              </w:rPr>
              <w:t>余额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积分</w:t>
            </w:r>
            <w:r>
              <w:rPr>
                <w:color w:val="667085"/>
                <w:sz w:val="18"/>
                <w:lang w:eastAsia="zh-CN"/>
              </w:rPr>
              <w:t>+</w:t>
            </w:r>
            <w:proofErr w:type="gramStart"/>
            <w:r>
              <w:rPr>
                <w:color w:val="667085"/>
                <w:sz w:val="18"/>
                <w:lang w:eastAsia="zh-CN"/>
              </w:rPr>
              <w:t>微信补差价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proofErr w:type="gramStart"/>
            <w:r>
              <w:rPr>
                <w:color w:val="667085"/>
                <w:sz w:val="18"/>
                <w:lang w:eastAsia="zh-CN"/>
              </w:rPr>
              <w:t>微信全额支付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其他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ABBA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卡券积分、微信支付、微信补差、食堂餐补费用</w:t>
            </w:r>
            <w:r>
              <w:rPr>
                <w:color w:val="667085"/>
                <w:sz w:val="18"/>
                <w:lang w:eastAsia="zh-CN"/>
              </w:rPr>
              <w:br/>
            </w:r>
          </w:p>
        </w:tc>
      </w:tr>
      <w:tr w:rsidR="00572107" w14:paraId="0457514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22B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M5.2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729D1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微信支付资金进入谁的商户号？谁承担手续费？</w:t>
            </w:r>
          </w:p>
          <w:p w14:paraId="5D8BEE25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填写收款主体和手续费承担方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BFC9F" w14:textId="6B0F1448" w:rsidR="00572107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商户承担手续费（开通小程序方绑定）</w:t>
            </w:r>
            <w:r w:rsidR="00BC4D8C">
              <w:rPr>
                <w:rFonts w:hint="eastAsia"/>
                <w:color w:val="667085"/>
                <w:sz w:val="18"/>
                <w:lang w:eastAsia="zh-CN"/>
              </w:rPr>
              <w:t>谁提现谁承担手续费</w:t>
            </w:r>
          </w:p>
        </w:tc>
      </w:tr>
      <w:tr w:rsidR="00572107" w14:paraId="0F4FF70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F1C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M5.3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82E3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多供应商商品是否需要在</w:t>
            </w:r>
            <w:r>
              <w:rPr>
                <w:sz w:val="19"/>
                <w:lang w:eastAsia="zh-CN"/>
              </w:rPr>
              <w:t xml:space="preserve"> MVP </w:t>
            </w:r>
            <w:r>
              <w:rPr>
                <w:sz w:val="19"/>
                <w:lang w:eastAsia="zh-CN"/>
              </w:rPr>
              <w:t>拆单？</w:t>
            </w:r>
          </w:p>
          <w:p w14:paraId="5502ABAE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 xml:space="preserve">☐ </w:t>
            </w:r>
            <w:proofErr w:type="gramStart"/>
            <w:r>
              <w:rPr>
                <w:color w:val="667085"/>
                <w:sz w:val="18"/>
                <w:lang w:eastAsia="zh-CN"/>
              </w:rPr>
              <w:t>不需要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需要；说明拆单维度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2406" w14:textId="3D739850" w:rsidR="00572107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 w:rsidR="00BC4D8C">
              <w:rPr>
                <w:rFonts w:hint="eastAsia"/>
                <w:color w:val="667085"/>
                <w:sz w:val="18"/>
                <w:lang w:eastAsia="zh-CN"/>
              </w:rPr>
              <w:t>供应链</w:t>
            </w:r>
            <w:r>
              <w:rPr>
                <w:color w:val="667085"/>
                <w:sz w:val="18"/>
              </w:rPr>
              <w:br/>
            </w:r>
            <w:proofErr w:type="spellStart"/>
            <w:r>
              <w:rPr>
                <w:color w:val="667085"/>
                <w:sz w:val="18"/>
              </w:rPr>
              <w:t>需要</w:t>
            </w:r>
            <w:proofErr w:type="spellEnd"/>
            <w:r w:rsidR="00BC4D8C">
              <w:rPr>
                <w:rFonts w:hint="eastAsia"/>
                <w:color w:val="667085"/>
                <w:sz w:val="18"/>
                <w:lang w:eastAsia="zh-CN"/>
              </w:rPr>
              <w:t>。拆单。</w:t>
            </w:r>
          </w:p>
        </w:tc>
      </w:tr>
      <w:tr w:rsidR="00572107" w14:paraId="1CE8F6F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F91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M5.4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7E0B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第一阶段履约方式是什么？</w:t>
            </w:r>
          </w:p>
          <w:p w14:paraId="00B59665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 xml:space="preserve">☐ </w:t>
            </w:r>
            <w:proofErr w:type="gramStart"/>
            <w:r>
              <w:rPr>
                <w:color w:val="667085"/>
                <w:sz w:val="18"/>
                <w:lang w:eastAsia="zh-CN"/>
              </w:rPr>
              <w:t>实物发货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proofErr w:type="gramStart"/>
            <w:r>
              <w:rPr>
                <w:color w:val="667085"/>
                <w:sz w:val="18"/>
                <w:lang w:eastAsia="zh-CN"/>
              </w:rPr>
              <w:t>电子发码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proofErr w:type="gramStart"/>
            <w:r>
              <w:rPr>
                <w:color w:val="667085"/>
                <w:sz w:val="18"/>
                <w:lang w:eastAsia="zh-CN"/>
              </w:rPr>
              <w:t>门店核销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多种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74B1A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多种：实物发货、接口发货、门店核销、电子码兑换</w:t>
            </w:r>
          </w:p>
        </w:tc>
      </w:tr>
      <w:tr w:rsidR="00572107" w14:paraId="5968F51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6605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M5.5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A5C1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供应商接单失败、发码失败或状态未知时由谁处理？</w:t>
            </w:r>
          </w:p>
          <w:p w14:paraId="146CD06E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填写自动重试、查单和人工负责人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C43C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proofErr w:type="spellStart"/>
            <w:r>
              <w:rPr>
                <w:color w:val="667085"/>
                <w:sz w:val="18"/>
              </w:rPr>
              <w:t>自动重试</w:t>
            </w:r>
            <w:proofErr w:type="spellEnd"/>
            <w:r>
              <w:rPr>
                <w:color w:val="667085"/>
                <w:sz w:val="18"/>
              </w:rPr>
              <w:br/>
            </w:r>
          </w:p>
        </w:tc>
      </w:tr>
      <w:tr w:rsidR="00572107" w14:paraId="73B4C41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F04D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M5.6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85C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MVP</w:t>
            </w:r>
            <w:r>
              <w:rPr>
                <w:sz w:val="19"/>
                <w:lang w:eastAsia="zh-CN"/>
              </w:rPr>
              <w:t>售后支持到什么程度？</w:t>
            </w:r>
          </w:p>
          <w:p w14:paraId="00F080C1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 xml:space="preserve">☐ </w:t>
            </w:r>
            <w:proofErr w:type="gramStart"/>
            <w:r>
              <w:rPr>
                <w:color w:val="667085"/>
                <w:sz w:val="18"/>
                <w:lang w:eastAsia="zh-CN"/>
              </w:rPr>
              <w:t>仅全额退款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proofErr w:type="gramStart"/>
            <w:r>
              <w:rPr>
                <w:color w:val="667085"/>
                <w:sz w:val="18"/>
                <w:lang w:eastAsia="zh-CN"/>
              </w:rPr>
              <w:t>部分退款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proofErr w:type="gramStart"/>
            <w:r>
              <w:rPr>
                <w:color w:val="667085"/>
                <w:sz w:val="18"/>
                <w:lang w:eastAsia="zh-CN"/>
              </w:rPr>
              <w:t>退货退款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换货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829B5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订单：</w:t>
            </w:r>
            <w:r>
              <w:rPr>
                <w:color w:val="667085"/>
                <w:sz w:val="18"/>
                <w:lang w:eastAsia="zh-CN"/>
              </w:rPr>
              <w:t>全额退款</w:t>
            </w:r>
            <w:r>
              <w:rPr>
                <w:rFonts w:hint="eastAsia"/>
                <w:color w:val="667085"/>
                <w:sz w:val="18"/>
                <w:lang w:eastAsia="zh-CN"/>
              </w:rPr>
              <w:t>、</w:t>
            </w:r>
            <w:r>
              <w:rPr>
                <w:color w:val="667085"/>
                <w:sz w:val="18"/>
                <w:lang w:eastAsia="zh-CN"/>
              </w:rPr>
              <w:t>部分退款</w:t>
            </w:r>
            <w:r>
              <w:rPr>
                <w:rFonts w:hint="eastAsia"/>
                <w:color w:val="667085"/>
                <w:sz w:val="18"/>
                <w:lang w:eastAsia="zh-CN"/>
              </w:rPr>
              <w:t>、</w:t>
            </w:r>
            <w:r>
              <w:rPr>
                <w:color w:val="667085"/>
                <w:sz w:val="18"/>
                <w:lang w:eastAsia="zh-CN"/>
              </w:rPr>
              <w:t>退货退款</w:t>
            </w:r>
            <w:r>
              <w:rPr>
                <w:rFonts w:hint="eastAsia"/>
                <w:color w:val="667085"/>
                <w:sz w:val="18"/>
                <w:lang w:eastAsia="zh-CN"/>
              </w:rPr>
              <w:t>、</w:t>
            </w:r>
            <w:r>
              <w:rPr>
                <w:color w:val="667085"/>
                <w:sz w:val="18"/>
                <w:lang w:eastAsia="zh-CN"/>
              </w:rPr>
              <w:t>换货</w:t>
            </w:r>
            <w:r>
              <w:rPr>
                <w:color w:val="667085"/>
                <w:sz w:val="18"/>
                <w:lang w:eastAsia="zh-CN"/>
              </w:rPr>
              <w:br/>
            </w:r>
          </w:p>
        </w:tc>
      </w:tr>
      <w:tr w:rsidR="00572107" w14:paraId="3E8AD7F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B82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M5.7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0591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退款回到哪里？积分、福利余额和微信金额分别如何退回？</w:t>
            </w:r>
          </w:p>
          <w:p w14:paraId="0D975B05" w14:textId="77777777" w:rsidR="00572107" w:rsidRDefault="00000000">
            <w:pPr>
              <w:spacing w:before="40" w:after="0" w:line="276" w:lineRule="auto"/>
            </w:pPr>
            <w:proofErr w:type="spellStart"/>
            <w:r>
              <w:rPr>
                <w:color w:val="667085"/>
                <w:sz w:val="18"/>
              </w:rPr>
              <w:t>填写退款路径和时限</w:t>
            </w:r>
            <w:proofErr w:type="spellEnd"/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B8C1D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用什么支付的就原路退回</w:t>
            </w:r>
          </w:p>
        </w:tc>
      </w:tr>
    </w:tbl>
    <w:p w14:paraId="6F8C6870" w14:textId="77777777" w:rsidR="00572107" w:rsidRDefault="00572107">
      <w:pPr>
        <w:spacing w:after="60"/>
        <w:rPr>
          <w:lang w:eastAsia="zh-CN"/>
        </w:rPr>
      </w:pPr>
    </w:p>
    <w:p w14:paraId="788F80A1" w14:textId="77777777" w:rsidR="00572107" w:rsidRDefault="00000000">
      <w:pPr>
        <w:pStyle w:val="Heading2"/>
      </w:pPr>
      <w:r>
        <w:t xml:space="preserve">6. </w:t>
      </w:r>
      <w:r>
        <w:t>财务、数据与验收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15DDD011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688B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A16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E7B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77CB033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D05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M6.1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BEA2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系统余额是真实资金还是内部福利额度？</w:t>
            </w:r>
          </w:p>
          <w:p w14:paraId="1FB39B17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 xml:space="preserve">☐ </w:t>
            </w:r>
            <w:proofErr w:type="gramStart"/>
            <w:r>
              <w:rPr>
                <w:color w:val="667085"/>
                <w:sz w:val="18"/>
                <w:lang w:eastAsia="zh-CN"/>
              </w:rPr>
              <w:t>真实资金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proofErr w:type="gramStart"/>
            <w:r>
              <w:rPr>
                <w:color w:val="667085"/>
                <w:sz w:val="18"/>
                <w:lang w:eastAsia="zh-CN"/>
              </w:rPr>
              <w:t>虚拟额度</w:t>
            </w:r>
            <w:r>
              <w:rPr>
                <w:color w:val="667085"/>
                <w:sz w:val="18"/>
                <w:lang w:eastAsia="zh-CN"/>
              </w:rPr>
              <w:t xml:space="preserve">  ☐</w:t>
            </w:r>
            <w:proofErr w:type="gramEnd"/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t>两者都有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1738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proofErr w:type="spellStart"/>
            <w:r>
              <w:rPr>
                <w:sz w:val="19"/>
              </w:rPr>
              <w:t>内部福利额度</w:t>
            </w:r>
            <w:proofErr w:type="spellEnd"/>
            <w:r>
              <w:rPr>
                <w:color w:val="667085"/>
                <w:sz w:val="18"/>
              </w:rPr>
              <w:br/>
            </w:r>
          </w:p>
        </w:tc>
      </w:tr>
      <w:tr w:rsidR="00572107" w14:paraId="2D027E3D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880F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M6.2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8984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MVP</w:t>
            </w:r>
            <w:r>
              <w:rPr>
                <w:sz w:val="19"/>
                <w:lang w:eastAsia="zh-CN"/>
              </w:rPr>
              <w:t>是否需要充值、提现、分账、开票？</w:t>
            </w:r>
          </w:p>
          <w:p w14:paraId="7D481651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分别选择：</w:t>
            </w:r>
            <w:r>
              <w:rPr>
                <w:color w:val="667085"/>
                <w:sz w:val="18"/>
                <w:lang w:eastAsia="zh-CN"/>
              </w:rPr>
              <w:t xml:space="preserve">☐ </w:t>
            </w:r>
            <w:r>
              <w:rPr>
                <w:color w:val="667085"/>
                <w:sz w:val="18"/>
                <w:lang w:eastAsia="zh-CN"/>
              </w:rPr>
              <w:t>必须</w:t>
            </w:r>
            <w:r>
              <w:rPr>
                <w:color w:val="667085"/>
                <w:sz w:val="18"/>
                <w:lang w:eastAsia="zh-CN"/>
              </w:rPr>
              <w:t xml:space="preserve">  ☐ </w:t>
            </w:r>
            <w:r>
              <w:rPr>
                <w:color w:val="667085"/>
                <w:sz w:val="18"/>
                <w:lang w:eastAsia="zh-CN"/>
              </w:rPr>
              <w:t>后置</w:t>
            </w:r>
            <w:r>
              <w:rPr>
                <w:color w:val="667085"/>
                <w:sz w:val="18"/>
                <w:lang w:eastAsia="zh-CN"/>
              </w:rPr>
              <w:t xml:space="preserve">  ☐ </w:t>
            </w:r>
            <w:r>
              <w:rPr>
                <w:color w:val="667085"/>
                <w:sz w:val="18"/>
                <w:lang w:eastAsia="zh-CN"/>
              </w:rPr>
              <w:t>不需要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18F0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只需充值</w:t>
            </w:r>
          </w:p>
        </w:tc>
      </w:tr>
      <w:tr w:rsidR="00572107" w14:paraId="159251F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1B5D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M6.3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9BE1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MVP</w:t>
            </w:r>
            <w:r>
              <w:rPr>
                <w:sz w:val="19"/>
                <w:lang w:eastAsia="zh-CN"/>
              </w:rPr>
              <w:t>对账需要核对哪些主体和金额？</w:t>
            </w:r>
          </w:p>
          <w:p w14:paraId="1C1F438A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至少确认订单、支付、退款、福利和供应商成本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ED946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供应商、接口方、</w:t>
            </w:r>
            <w:r>
              <w:rPr>
                <w:color w:val="667085"/>
                <w:sz w:val="18"/>
                <w:lang w:eastAsia="zh-CN"/>
              </w:rPr>
              <w:t>确认订单、支付、退款、福利和供应商成本</w:t>
            </w:r>
            <w:r>
              <w:rPr>
                <w:color w:val="667085"/>
                <w:sz w:val="18"/>
                <w:lang w:eastAsia="zh-CN"/>
              </w:rPr>
              <w:br/>
            </w:r>
          </w:p>
        </w:tc>
      </w:tr>
      <w:tr w:rsidR="00572107" w14:paraId="1846C19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F03D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M6.4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30EC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第一阶段必须提供哪些经营报表和导出文件？</w:t>
            </w:r>
          </w:p>
          <w:p w14:paraId="04FB6AB9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填写指标、维度、时间口径和字段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010A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订单、用户信息、卡券信息、积分消费明细、集团</w:t>
            </w:r>
            <w:r>
              <w:rPr>
                <w:rFonts w:hint="eastAsia"/>
                <w:color w:val="667085"/>
                <w:sz w:val="18"/>
                <w:lang w:eastAsia="zh-CN"/>
              </w:rPr>
              <w:t>/</w:t>
            </w:r>
            <w:r>
              <w:rPr>
                <w:rFonts w:hint="eastAsia"/>
                <w:color w:val="667085"/>
                <w:sz w:val="18"/>
                <w:lang w:eastAsia="zh-CN"/>
              </w:rPr>
              <w:t>商城充值明细</w:t>
            </w:r>
          </w:p>
        </w:tc>
      </w:tr>
      <w:tr w:rsidR="00572107" w14:paraId="4D76D71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7E7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M6.5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5EB2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预计员工数、</w:t>
            </w:r>
            <w:r>
              <w:rPr>
                <w:sz w:val="19"/>
                <w:lang w:eastAsia="zh-CN"/>
              </w:rPr>
              <w:t>SKU</w:t>
            </w:r>
            <w:r>
              <w:rPr>
                <w:sz w:val="19"/>
                <w:lang w:eastAsia="zh-CN"/>
              </w:rPr>
              <w:t>数、日订单量、峰值并发和最大批量导入量是多少？</w:t>
            </w:r>
          </w:p>
          <w:p w14:paraId="07F6B20D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给出试点值与一年目标值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58F8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6000 </w:t>
            </w:r>
            <w:r>
              <w:rPr>
                <w:rFonts w:hint="eastAsia"/>
                <w:color w:val="667085"/>
                <w:sz w:val="18"/>
                <w:lang w:eastAsia="zh-CN"/>
              </w:rPr>
              <w:t>人、</w:t>
            </w:r>
            <w:r>
              <w:rPr>
                <w:rFonts w:hint="eastAsia"/>
                <w:color w:val="667085"/>
                <w:sz w:val="18"/>
                <w:lang w:eastAsia="zh-CN"/>
              </w:rPr>
              <w:t>SKU20</w:t>
            </w:r>
            <w:r>
              <w:rPr>
                <w:rFonts w:hint="eastAsia"/>
                <w:color w:val="667085"/>
                <w:sz w:val="18"/>
                <w:lang w:eastAsia="zh-CN"/>
              </w:rPr>
              <w:t>万、</w:t>
            </w:r>
            <w:r>
              <w:rPr>
                <w:rFonts w:hint="eastAsia"/>
                <w:color w:val="667085"/>
                <w:sz w:val="18"/>
                <w:lang w:eastAsia="zh-CN"/>
              </w:rPr>
              <w:t>1000</w:t>
            </w:r>
            <w:r>
              <w:rPr>
                <w:rFonts w:hint="eastAsia"/>
                <w:color w:val="667085"/>
                <w:sz w:val="18"/>
                <w:lang w:eastAsia="zh-CN"/>
              </w:rPr>
              <w:t>单，峰值并发</w:t>
            </w:r>
            <w:r>
              <w:rPr>
                <w:rFonts w:hint="eastAsia"/>
                <w:color w:val="667085"/>
                <w:sz w:val="18"/>
                <w:lang w:eastAsia="zh-CN"/>
              </w:rPr>
              <w:t>300</w:t>
            </w:r>
            <w:r>
              <w:rPr>
                <w:rFonts w:hint="eastAsia"/>
                <w:color w:val="667085"/>
                <w:sz w:val="18"/>
                <w:lang w:eastAsia="zh-CN"/>
              </w:rPr>
              <w:t>人、</w:t>
            </w:r>
            <w:r>
              <w:rPr>
                <w:rFonts w:hint="eastAsia"/>
                <w:color w:val="FF0000"/>
                <w:sz w:val="18"/>
                <w:lang w:eastAsia="zh-CN"/>
              </w:rPr>
              <w:t>最大批量导入量：</w:t>
            </w:r>
            <w:r>
              <w:rPr>
                <w:rFonts w:hint="eastAsia"/>
                <w:color w:val="FF0000"/>
                <w:sz w:val="18"/>
                <w:lang w:eastAsia="zh-CN"/>
              </w:rPr>
              <w:t>1000</w:t>
            </w:r>
            <w:r>
              <w:rPr>
                <w:rFonts w:hint="eastAsia"/>
                <w:color w:val="FF0000"/>
                <w:sz w:val="18"/>
                <w:lang w:eastAsia="zh-CN"/>
              </w:rPr>
              <w:t>条</w:t>
            </w:r>
          </w:p>
        </w:tc>
      </w:tr>
      <w:tr w:rsidR="00572107" w14:paraId="3C701F4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5911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M6.6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D4C52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谁拥有</w:t>
            </w:r>
            <w:r>
              <w:rPr>
                <w:sz w:val="19"/>
                <w:lang w:eastAsia="zh-CN"/>
              </w:rPr>
              <w:t>MVP</w:t>
            </w:r>
            <w:r>
              <w:rPr>
                <w:sz w:val="19"/>
                <w:lang w:eastAsia="zh-CN"/>
              </w:rPr>
              <w:t>范围最终确认权和验收签字权？</w:t>
            </w:r>
          </w:p>
          <w:p w14:paraId="51A5BB82" w14:textId="77777777" w:rsidR="00572107" w:rsidRDefault="00000000">
            <w:pPr>
              <w:spacing w:before="40"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填写姓名、职务和联系方式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73C46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吕总</w:t>
            </w:r>
          </w:p>
        </w:tc>
      </w:tr>
    </w:tbl>
    <w:p w14:paraId="346D8698" w14:textId="77777777" w:rsidR="00572107" w:rsidRDefault="00572107">
      <w:pPr>
        <w:spacing w:after="60"/>
      </w:pPr>
    </w:p>
    <w:p w14:paraId="68D142D8" w14:textId="77777777" w:rsidR="00572107" w:rsidRDefault="00000000">
      <w:pPr>
        <w:pStyle w:val="Heading2"/>
      </w:pPr>
      <w:r>
        <w:t>7. MVP</w:t>
      </w:r>
      <w:r>
        <w:t>功能选择矩阵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3300"/>
        <w:gridCol w:w="1300"/>
        <w:gridCol w:w="1900"/>
        <w:gridCol w:w="1860"/>
      </w:tblGrid>
      <w:tr w:rsidR="00572107" w14:paraId="2114978A" w14:textId="77777777">
        <w:trPr>
          <w:tblHeader/>
        </w:trPr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393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类别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5467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功能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6DD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建议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C1C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甲方选择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6902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备注</w:t>
            </w:r>
          </w:p>
        </w:tc>
      </w:tr>
      <w:tr w:rsidR="00572107" w14:paraId="3BFF7B3C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472D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>终端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54C1C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微信小程序（员工端）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5A1F2" w14:textId="77777777" w:rsidR="00572107" w:rsidRDefault="00000000">
            <w:pPr>
              <w:spacing w:after="0" w:line="271" w:lineRule="auto"/>
              <w:jc w:val="center"/>
            </w:pPr>
            <w:proofErr w:type="spellStart"/>
            <w:r>
              <w:rPr>
                <w:color w:val="2F6B4F"/>
                <w:sz w:val="17"/>
              </w:rPr>
              <w:t>建议必选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773D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必选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br/>
              <w:t xml:space="preserve">☐ </w:t>
            </w:r>
            <w:r>
              <w:rPr>
                <w:sz w:val="17"/>
              </w:rPr>
              <w:t>后置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不做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2D16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必选</w:t>
            </w:r>
          </w:p>
        </w:tc>
      </w:tr>
      <w:tr w:rsidR="00572107" w14:paraId="2B9873A2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78942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>终端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885D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PC Web</w:t>
            </w:r>
            <w:r>
              <w:rPr>
                <w:sz w:val="17"/>
                <w:lang w:eastAsia="zh-CN"/>
              </w:rPr>
              <w:t>（运营管理后台）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11408" w14:textId="77777777" w:rsidR="00572107" w:rsidRDefault="00000000">
            <w:pPr>
              <w:spacing w:after="0" w:line="271" w:lineRule="auto"/>
              <w:jc w:val="center"/>
            </w:pPr>
            <w:proofErr w:type="spellStart"/>
            <w:r>
              <w:rPr>
                <w:color w:val="2F6B4F"/>
                <w:sz w:val="17"/>
              </w:rPr>
              <w:t>建议必选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2BE1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必选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br/>
              <w:t xml:space="preserve">☐ </w:t>
            </w:r>
            <w:r>
              <w:rPr>
                <w:sz w:val="17"/>
              </w:rPr>
              <w:t>后置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不做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40B0" w14:textId="77777777" w:rsidR="00572107" w:rsidRDefault="00000000">
            <w:pPr>
              <w:spacing w:after="0" w:line="271" w:lineRule="auto"/>
            </w:pPr>
            <w:r>
              <w:rPr>
                <w:rFonts w:hint="eastAsia"/>
                <w:lang w:eastAsia="zh-CN"/>
              </w:rPr>
              <w:t>必选</w:t>
            </w:r>
          </w:p>
        </w:tc>
      </w:tr>
      <w:tr w:rsidR="00572107" w14:paraId="3C68EFE3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E393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>组织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2A17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平台</w:t>
            </w:r>
            <w:r>
              <w:rPr>
                <w:sz w:val="17"/>
                <w:lang w:eastAsia="zh-CN"/>
              </w:rPr>
              <w:t>→</w:t>
            </w:r>
            <w:r>
              <w:rPr>
                <w:sz w:val="17"/>
                <w:lang w:eastAsia="zh-CN"/>
              </w:rPr>
              <w:t>集团</w:t>
            </w:r>
            <w:r>
              <w:rPr>
                <w:sz w:val="17"/>
                <w:lang w:eastAsia="zh-CN"/>
              </w:rPr>
              <w:t>→</w:t>
            </w:r>
            <w:r>
              <w:rPr>
                <w:sz w:val="17"/>
                <w:lang w:eastAsia="zh-CN"/>
              </w:rPr>
              <w:t>商城三级基础租户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E63DB" w14:textId="77777777" w:rsidR="00572107" w:rsidRDefault="00000000">
            <w:pPr>
              <w:spacing w:after="0" w:line="271" w:lineRule="auto"/>
              <w:jc w:val="center"/>
            </w:pPr>
            <w:proofErr w:type="spellStart"/>
            <w:r>
              <w:rPr>
                <w:color w:val="2F6B4F"/>
                <w:sz w:val="17"/>
              </w:rPr>
              <w:t>建议必选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9CEE8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必选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br/>
              <w:t xml:space="preserve">☐ </w:t>
            </w:r>
            <w:r>
              <w:rPr>
                <w:sz w:val="17"/>
              </w:rPr>
              <w:t>后置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不做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367FB" w14:textId="77777777" w:rsidR="00572107" w:rsidRDefault="00000000">
            <w:pPr>
              <w:spacing w:after="0" w:line="271" w:lineRule="auto"/>
            </w:pPr>
            <w:r>
              <w:rPr>
                <w:rFonts w:hint="eastAsia"/>
                <w:lang w:eastAsia="zh-CN"/>
              </w:rPr>
              <w:t>必选</w:t>
            </w:r>
          </w:p>
        </w:tc>
      </w:tr>
      <w:tr w:rsidR="00572107" w14:paraId="70D2D767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99EE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>人员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8F75C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员工导入、启停、部门及账号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64B3A" w14:textId="77777777" w:rsidR="00572107" w:rsidRDefault="00000000">
            <w:pPr>
              <w:spacing w:after="0" w:line="271" w:lineRule="auto"/>
              <w:jc w:val="center"/>
            </w:pPr>
            <w:proofErr w:type="spellStart"/>
            <w:r>
              <w:rPr>
                <w:color w:val="2F6B4F"/>
                <w:sz w:val="17"/>
              </w:rPr>
              <w:t>建议必选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0E2DC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必选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br/>
              <w:t xml:space="preserve">☐ </w:t>
            </w:r>
            <w:r>
              <w:rPr>
                <w:sz w:val="17"/>
              </w:rPr>
              <w:t>后置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不做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BF640" w14:textId="77777777" w:rsidR="00572107" w:rsidRDefault="00000000">
            <w:pPr>
              <w:spacing w:after="0" w:line="271" w:lineRule="auto"/>
            </w:pPr>
            <w:r>
              <w:rPr>
                <w:rFonts w:hint="eastAsia"/>
                <w:lang w:eastAsia="zh-CN"/>
              </w:rPr>
              <w:t>必选</w:t>
            </w:r>
          </w:p>
        </w:tc>
      </w:tr>
      <w:tr w:rsidR="00572107" w14:paraId="4841F9F3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88AC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lastRenderedPageBreak/>
              <w:t>福利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E0ADF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积分或福利余额发放及流水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3E56D" w14:textId="77777777" w:rsidR="00572107" w:rsidRDefault="00000000">
            <w:pPr>
              <w:spacing w:after="0" w:line="271" w:lineRule="auto"/>
              <w:jc w:val="center"/>
            </w:pPr>
            <w:proofErr w:type="spellStart"/>
            <w:r>
              <w:rPr>
                <w:color w:val="2F6B4F"/>
                <w:sz w:val="17"/>
              </w:rPr>
              <w:t>建议必选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6D52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必选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br/>
              <w:t xml:space="preserve">☐ </w:t>
            </w:r>
            <w:r>
              <w:rPr>
                <w:sz w:val="17"/>
              </w:rPr>
              <w:t>后置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不做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FE431" w14:textId="77777777" w:rsidR="00572107" w:rsidRDefault="00000000">
            <w:pPr>
              <w:spacing w:after="0" w:line="271" w:lineRule="auto"/>
            </w:pPr>
            <w:r>
              <w:rPr>
                <w:rFonts w:hint="eastAsia"/>
                <w:lang w:eastAsia="zh-CN"/>
              </w:rPr>
              <w:t>必选</w:t>
            </w:r>
          </w:p>
        </w:tc>
      </w:tr>
      <w:tr w:rsidR="00572107" w14:paraId="7C69BD2A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CA6D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>商品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87B3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一个主要供应商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一种主要商品类型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982C" w14:textId="77777777" w:rsidR="00572107" w:rsidRDefault="00000000">
            <w:pPr>
              <w:spacing w:after="0" w:line="271" w:lineRule="auto"/>
              <w:jc w:val="center"/>
            </w:pPr>
            <w:proofErr w:type="spellStart"/>
            <w:r>
              <w:rPr>
                <w:color w:val="2F6B4F"/>
                <w:sz w:val="17"/>
              </w:rPr>
              <w:t>建议必选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A807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必选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br/>
              <w:t xml:space="preserve">☐ </w:t>
            </w:r>
            <w:r>
              <w:rPr>
                <w:sz w:val="17"/>
              </w:rPr>
              <w:t>后置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不做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6D86E" w14:textId="77777777" w:rsidR="00572107" w:rsidRDefault="00000000">
            <w:pPr>
              <w:spacing w:after="0" w:line="271" w:lineRule="auto"/>
            </w:pPr>
            <w:r>
              <w:rPr>
                <w:rFonts w:hint="eastAsia"/>
                <w:lang w:eastAsia="zh-CN"/>
              </w:rPr>
              <w:t>必选</w:t>
            </w:r>
          </w:p>
        </w:tc>
      </w:tr>
      <w:tr w:rsidR="00572107" w14:paraId="582D5F2D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DFDA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>交易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AA81B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浏览、购物车、下单、支付、订单查询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FDBAA" w14:textId="77777777" w:rsidR="00572107" w:rsidRDefault="00000000">
            <w:pPr>
              <w:spacing w:after="0" w:line="271" w:lineRule="auto"/>
              <w:jc w:val="center"/>
            </w:pPr>
            <w:proofErr w:type="spellStart"/>
            <w:r>
              <w:rPr>
                <w:color w:val="2F6B4F"/>
                <w:sz w:val="17"/>
              </w:rPr>
              <w:t>建议必选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EA03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必选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br/>
              <w:t xml:space="preserve">☐ </w:t>
            </w:r>
            <w:r>
              <w:rPr>
                <w:sz w:val="17"/>
              </w:rPr>
              <w:t>后置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不做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6C73" w14:textId="77777777" w:rsidR="00572107" w:rsidRDefault="00000000">
            <w:pPr>
              <w:spacing w:after="0" w:line="271" w:lineRule="auto"/>
            </w:pPr>
            <w:r>
              <w:rPr>
                <w:rFonts w:hint="eastAsia"/>
                <w:lang w:eastAsia="zh-CN"/>
              </w:rPr>
              <w:t>必选</w:t>
            </w:r>
          </w:p>
        </w:tc>
      </w:tr>
      <w:tr w:rsidR="00572107" w14:paraId="5D9B8664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934A9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>履约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62623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发货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发码、状态同步、完成订单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1F862" w14:textId="77777777" w:rsidR="00572107" w:rsidRDefault="00000000">
            <w:pPr>
              <w:spacing w:after="0" w:line="271" w:lineRule="auto"/>
              <w:jc w:val="center"/>
            </w:pPr>
            <w:proofErr w:type="spellStart"/>
            <w:r>
              <w:rPr>
                <w:color w:val="2F6B4F"/>
                <w:sz w:val="17"/>
              </w:rPr>
              <w:t>建议必选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C88D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必选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br/>
              <w:t xml:space="preserve">☐ </w:t>
            </w:r>
            <w:r>
              <w:rPr>
                <w:sz w:val="17"/>
              </w:rPr>
              <w:t>后置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不做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4BA4B" w14:textId="77777777" w:rsidR="00572107" w:rsidRDefault="00000000">
            <w:pPr>
              <w:spacing w:after="0" w:line="271" w:lineRule="auto"/>
            </w:pPr>
            <w:r>
              <w:rPr>
                <w:rFonts w:hint="eastAsia"/>
                <w:lang w:eastAsia="zh-CN"/>
              </w:rPr>
              <w:t>必选</w:t>
            </w:r>
          </w:p>
        </w:tc>
      </w:tr>
      <w:tr w:rsidR="00572107" w14:paraId="0F4EE3F5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F9E8B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>售后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09C5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取消、全额退款、积分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余额退回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AB26" w14:textId="77777777" w:rsidR="00572107" w:rsidRDefault="00000000">
            <w:pPr>
              <w:spacing w:after="0" w:line="271" w:lineRule="auto"/>
              <w:jc w:val="center"/>
            </w:pPr>
            <w:proofErr w:type="spellStart"/>
            <w:r>
              <w:rPr>
                <w:color w:val="2F6B4F"/>
                <w:sz w:val="17"/>
              </w:rPr>
              <w:t>建议必选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BAFD0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必选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br/>
              <w:t xml:space="preserve">☐ </w:t>
            </w:r>
            <w:r>
              <w:rPr>
                <w:sz w:val="17"/>
              </w:rPr>
              <w:t>后置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不做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A4B0" w14:textId="77777777" w:rsidR="00572107" w:rsidRDefault="00000000">
            <w:pPr>
              <w:spacing w:after="0" w:line="271" w:lineRule="auto"/>
            </w:pPr>
            <w:r>
              <w:rPr>
                <w:rFonts w:hint="eastAsia"/>
                <w:lang w:eastAsia="zh-CN"/>
              </w:rPr>
              <w:t>必选</w:t>
            </w:r>
          </w:p>
        </w:tc>
      </w:tr>
      <w:tr w:rsidR="00572107" w14:paraId="7E1ADE44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F6AF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>财务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378C1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账户流水、支付流水、基础对账导出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C7481" w14:textId="77777777" w:rsidR="00572107" w:rsidRDefault="00000000">
            <w:pPr>
              <w:spacing w:after="0" w:line="271" w:lineRule="auto"/>
              <w:jc w:val="center"/>
            </w:pPr>
            <w:proofErr w:type="spellStart"/>
            <w:r>
              <w:rPr>
                <w:color w:val="2F6B4F"/>
                <w:sz w:val="17"/>
              </w:rPr>
              <w:t>建议必选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6463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必选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br/>
              <w:t xml:space="preserve">☐ </w:t>
            </w:r>
            <w:r>
              <w:rPr>
                <w:sz w:val="17"/>
              </w:rPr>
              <w:t>后置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不做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F69F" w14:textId="77777777" w:rsidR="00572107" w:rsidRDefault="00000000">
            <w:pPr>
              <w:spacing w:after="0" w:line="271" w:lineRule="auto"/>
            </w:pPr>
            <w:r>
              <w:rPr>
                <w:rFonts w:hint="eastAsia"/>
                <w:lang w:eastAsia="zh-CN"/>
              </w:rPr>
              <w:t>必选</w:t>
            </w:r>
          </w:p>
        </w:tc>
      </w:tr>
      <w:tr w:rsidR="00572107" w14:paraId="47C152FE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D2DC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>运营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31F0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基础首页、分类、推荐商品、客服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B33B" w14:textId="77777777" w:rsidR="00572107" w:rsidRDefault="00000000">
            <w:pPr>
              <w:spacing w:after="0" w:line="271" w:lineRule="auto"/>
              <w:jc w:val="center"/>
            </w:pPr>
            <w:proofErr w:type="spellStart"/>
            <w:r>
              <w:rPr>
                <w:color w:val="2F6B4F"/>
                <w:sz w:val="17"/>
              </w:rPr>
              <w:t>建议必选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BF9E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必选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br/>
              <w:t xml:space="preserve">☐ </w:t>
            </w:r>
            <w:r>
              <w:rPr>
                <w:sz w:val="17"/>
              </w:rPr>
              <w:t>后置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不做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DA80" w14:textId="77777777" w:rsidR="00572107" w:rsidRDefault="00000000">
            <w:pPr>
              <w:spacing w:after="0" w:line="271" w:lineRule="auto"/>
            </w:pPr>
            <w:r>
              <w:rPr>
                <w:rFonts w:hint="eastAsia"/>
                <w:lang w:eastAsia="zh-CN"/>
              </w:rPr>
              <w:t>必选</w:t>
            </w:r>
          </w:p>
        </w:tc>
      </w:tr>
      <w:tr w:rsidR="00572107" w14:paraId="7DF65D8E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9A2BA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>安全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AC36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数据隔离、权限、操作日志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6A03" w14:textId="77777777" w:rsidR="00572107" w:rsidRDefault="00000000">
            <w:pPr>
              <w:spacing w:after="0" w:line="271" w:lineRule="auto"/>
              <w:jc w:val="center"/>
            </w:pPr>
            <w:proofErr w:type="spellStart"/>
            <w:r>
              <w:rPr>
                <w:color w:val="2F6B4F"/>
                <w:sz w:val="17"/>
              </w:rPr>
              <w:t>建议必选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2B921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必选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br/>
              <w:t xml:space="preserve">☐ </w:t>
            </w:r>
            <w:r>
              <w:rPr>
                <w:sz w:val="17"/>
              </w:rPr>
              <w:t>后置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不做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D7C3" w14:textId="77777777" w:rsidR="00572107" w:rsidRDefault="00000000">
            <w:pPr>
              <w:spacing w:after="0" w:line="271" w:lineRule="auto"/>
            </w:pPr>
            <w:r>
              <w:rPr>
                <w:rFonts w:hint="eastAsia"/>
                <w:lang w:eastAsia="zh-CN"/>
              </w:rPr>
              <w:t>必选</w:t>
            </w:r>
          </w:p>
        </w:tc>
      </w:tr>
      <w:tr w:rsidR="00572107" w14:paraId="34E62E52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0B64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>扩展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1F071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分销商层、复杂套餐授权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F54C" w14:textId="77777777" w:rsidR="00572107" w:rsidRDefault="00000000">
            <w:pPr>
              <w:spacing w:after="0" w:line="271" w:lineRule="auto"/>
              <w:jc w:val="center"/>
            </w:pPr>
            <w:proofErr w:type="spellStart"/>
            <w:r>
              <w:rPr>
                <w:color w:val="9A6A00"/>
                <w:sz w:val="17"/>
              </w:rPr>
              <w:t>建议后置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1AB5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必选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br/>
              <w:t xml:space="preserve">☐ </w:t>
            </w:r>
            <w:r>
              <w:rPr>
                <w:sz w:val="17"/>
              </w:rPr>
              <w:t>后置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不做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7123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后置</w:t>
            </w:r>
          </w:p>
        </w:tc>
      </w:tr>
      <w:tr w:rsidR="00572107" w14:paraId="34F0EF7B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DB20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>扩展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4492" w14:textId="77777777" w:rsidR="00572107" w:rsidRDefault="00000000">
            <w:pPr>
              <w:spacing w:after="0" w:line="271" w:lineRule="auto"/>
            </w:pPr>
            <w:r>
              <w:rPr>
                <w:sz w:val="17"/>
              </w:rPr>
              <w:t xml:space="preserve">Android/iOS </w:t>
            </w:r>
            <w:r>
              <w:rPr>
                <w:sz w:val="17"/>
              </w:rPr>
              <w:t>原生</w:t>
            </w:r>
            <w:r>
              <w:rPr>
                <w:sz w:val="17"/>
              </w:rPr>
              <w:t xml:space="preserve"> App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8F3F" w14:textId="77777777" w:rsidR="00572107" w:rsidRDefault="00000000">
            <w:pPr>
              <w:spacing w:after="0" w:line="271" w:lineRule="auto"/>
              <w:jc w:val="center"/>
            </w:pPr>
            <w:r>
              <w:rPr>
                <w:color w:val="9A6A00"/>
                <w:sz w:val="17"/>
              </w:rPr>
              <w:t>建议后置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479E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必选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br/>
              <w:t xml:space="preserve">☐ </w:t>
            </w:r>
            <w:r>
              <w:rPr>
                <w:sz w:val="17"/>
              </w:rPr>
              <w:t>后置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不做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492B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不做</w:t>
            </w:r>
          </w:p>
        </w:tc>
      </w:tr>
      <w:tr w:rsidR="00572107" w14:paraId="619403B6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1B00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>扩展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89641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复杂装修、营销、分销员、门店设备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31DA" w14:textId="77777777" w:rsidR="00572107" w:rsidRDefault="00000000">
            <w:pPr>
              <w:spacing w:after="0" w:line="271" w:lineRule="auto"/>
              <w:jc w:val="center"/>
            </w:pPr>
            <w:proofErr w:type="spellStart"/>
            <w:r>
              <w:rPr>
                <w:color w:val="9A6A00"/>
                <w:sz w:val="17"/>
              </w:rPr>
              <w:t>建议后置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A43CC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必选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br/>
              <w:t xml:space="preserve">☐ </w:t>
            </w:r>
            <w:r>
              <w:rPr>
                <w:sz w:val="17"/>
              </w:rPr>
              <w:t>后置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不做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CD83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可选</w:t>
            </w:r>
          </w:p>
        </w:tc>
      </w:tr>
      <w:tr w:rsidR="00572107" w14:paraId="6BF4C067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5754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>扩展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EECF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电影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外卖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商超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生活服务全场景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74502" w14:textId="77777777" w:rsidR="00572107" w:rsidRDefault="00000000">
            <w:pPr>
              <w:spacing w:after="0" w:line="271" w:lineRule="auto"/>
              <w:jc w:val="center"/>
            </w:pPr>
            <w:proofErr w:type="spellStart"/>
            <w:r>
              <w:rPr>
                <w:color w:val="9A6A00"/>
                <w:sz w:val="17"/>
              </w:rPr>
              <w:t>建议分期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F0DFB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必选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br/>
              <w:t xml:space="preserve">☐ </w:t>
            </w:r>
            <w:r>
              <w:rPr>
                <w:sz w:val="17"/>
              </w:rPr>
              <w:t>后置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不做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2F21" w14:textId="77777777" w:rsidR="00572107" w:rsidRDefault="00000000">
            <w:pPr>
              <w:spacing w:after="0" w:line="271" w:lineRule="auto"/>
            </w:pPr>
            <w:r>
              <w:rPr>
                <w:rFonts w:hint="eastAsia"/>
                <w:lang w:eastAsia="zh-CN"/>
              </w:rPr>
              <w:t>必选</w:t>
            </w:r>
          </w:p>
        </w:tc>
      </w:tr>
      <w:tr w:rsidR="00572107" w14:paraId="2D044C3E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63132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>扩展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15B7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自动分账、完整发票、高级风控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036C" w14:textId="77777777" w:rsidR="00572107" w:rsidRDefault="00000000">
            <w:pPr>
              <w:spacing w:after="0" w:line="271" w:lineRule="auto"/>
              <w:jc w:val="center"/>
            </w:pPr>
            <w:proofErr w:type="spellStart"/>
            <w:r>
              <w:rPr>
                <w:color w:val="9A6A00"/>
                <w:sz w:val="17"/>
              </w:rPr>
              <w:t>建议后置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F5F6" w14:textId="77777777" w:rsidR="00572107" w:rsidRDefault="00000000">
            <w:pPr>
              <w:spacing w:after="0" w:line="271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必选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br/>
              <w:t xml:space="preserve">☐ </w:t>
            </w:r>
            <w:r>
              <w:rPr>
                <w:sz w:val="17"/>
              </w:rPr>
              <w:t>后置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不做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D342" w14:textId="77777777" w:rsidR="00572107" w:rsidRDefault="00000000">
            <w:pPr>
              <w:spacing w:after="0" w:line="271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后置</w:t>
            </w:r>
          </w:p>
        </w:tc>
      </w:tr>
    </w:tbl>
    <w:p w14:paraId="18EDA205" w14:textId="77777777" w:rsidR="00572107" w:rsidRDefault="00572107">
      <w:pPr>
        <w:spacing w:after="60"/>
      </w:pPr>
    </w:p>
    <w:p w14:paraId="6F6D55D5" w14:textId="77777777" w:rsidR="00572107" w:rsidRDefault="00000000">
      <w:pPr>
        <w:pStyle w:val="Heading2"/>
      </w:pPr>
      <w:r>
        <w:lastRenderedPageBreak/>
        <w:t>8. MVP</w:t>
      </w:r>
      <w:r>
        <w:t>现场验收场景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4350"/>
        <w:gridCol w:w="1500"/>
        <w:gridCol w:w="2810"/>
      </w:tblGrid>
      <w:tr w:rsidR="00572107" w14:paraId="1BD362C6" w14:textId="77777777">
        <w:trPr>
          <w:tblHeader/>
        </w:trPr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B92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序号</w:t>
            </w:r>
          </w:p>
        </w:tc>
        <w:tc>
          <w:tcPr>
            <w:tcW w:w="4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C34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验收场景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F0D2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是否纳入</w:t>
            </w:r>
            <w:r>
              <w:rPr>
                <w:b/>
                <w:color w:val="0B2545"/>
                <w:sz w:val="18"/>
              </w:rPr>
              <w:t>MVP</w:t>
            </w:r>
          </w:p>
        </w:tc>
        <w:tc>
          <w:tcPr>
            <w:tcW w:w="2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97DF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甲方验收口径</w:t>
            </w:r>
            <w:r>
              <w:rPr>
                <w:b/>
                <w:color w:val="0B2545"/>
                <w:sz w:val="18"/>
              </w:rPr>
              <w:t>/</w:t>
            </w:r>
            <w:r>
              <w:rPr>
                <w:b/>
                <w:color w:val="0B2545"/>
                <w:sz w:val="18"/>
              </w:rPr>
              <w:t>补充</w:t>
            </w:r>
          </w:p>
        </w:tc>
      </w:tr>
      <w:tr w:rsidR="00572107" w14:paraId="473BD24C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1162E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AACB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平台可创建集团、商城并绑定管理员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0FD8C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 xml:space="preserve">☐ </w:t>
            </w:r>
            <w:proofErr w:type="gramStart"/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 ☐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否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BA87E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572107" w14:paraId="79F96A61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966F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AFE95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商城管理员可登录且只能查看本商城数据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874C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 xml:space="preserve">☐ </w:t>
            </w:r>
            <w:proofErr w:type="gramStart"/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 ☐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否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46166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572107" w14:paraId="4B178935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313C1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9D185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可通过</w:t>
            </w:r>
            <w:r>
              <w:rPr>
                <w:sz w:val="17"/>
                <w:lang w:eastAsia="zh-CN"/>
              </w:rPr>
              <w:t xml:space="preserve"> Excel </w:t>
            </w:r>
            <w:r>
              <w:rPr>
                <w:sz w:val="17"/>
                <w:lang w:eastAsia="zh-CN"/>
              </w:rPr>
              <w:t>导入员工并显示失败原因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9F47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 xml:space="preserve">☐ </w:t>
            </w:r>
            <w:proofErr w:type="gramStart"/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 ☐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否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36F7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572107" w14:paraId="2F68FB83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78A3F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F847B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可批量发放福利积分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余额并生成流水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A2440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 xml:space="preserve">☐ </w:t>
            </w:r>
            <w:proofErr w:type="gramStart"/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 ☐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否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D5C42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572107" w14:paraId="329DA350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59885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0E8B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可导入或同步供应商商品并设置商城售价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B760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 xml:space="preserve">☐ </w:t>
            </w:r>
            <w:proofErr w:type="gramStart"/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 ☐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否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A9F49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572107" w14:paraId="3A99F6C4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0E33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0A812" w14:textId="77777777" w:rsidR="00572107" w:rsidRDefault="00000000">
            <w:pPr>
              <w:spacing w:after="0" w:line="274" w:lineRule="auto"/>
            </w:pPr>
            <w:r>
              <w:rPr>
                <w:sz w:val="17"/>
              </w:rPr>
              <w:t>商品可上架并在微信小程序正常展示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CA9D0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 xml:space="preserve">☐ 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 ☐ </w:t>
            </w:r>
            <w:r>
              <w:rPr>
                <w:sz w:val="17"/>
              </w:rPr>
              <w:t>否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39EC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572107" w14:paraId="2FBA9E86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9A7D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8CB7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员工可登录并查看个人福利余额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4A7C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 xml:space="preserve">☐ </w:t>
            </w:r>
            <w:proofErr w:type="gramStart"/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 ☐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否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3039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572107" w14:paraId="5C91FAF1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04DC7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8FA0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员工可使用福利下单，余额不足时按约定补差价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6E024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 xml:space="preserve">☐ </w:t>
            </w:r>
            <w:proofErr w:type="gramStart"/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 ☐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否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19807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572107" w14:paraId="229C6EFD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C471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1B89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订单可成功推送供应商并同步履约状态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A339B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 xml:space="preserve">☐ </w:t>
            </w:r>
            <w:proofErr w:type="gramStart"/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 ☐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否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A9D2B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572107" w14:paraId="385A2A7F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A96D5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48B0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员工可查看物流信息或电子券码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6393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 xml:space="preserve">☐ </w:t>
            </w:r>
            <w:proofErr w:type="gramStart"/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 ☐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否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DDDC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572107" w14:paraId="3A213BC7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D215A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6404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员工可提交售后，后台可审核处理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E411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 xml:space="preserve">☐ </w:t>
            </w:r>
            <w:proofErr w:type="gramStart"/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 ☐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否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C2842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572107" w14:paraId="3CFBCDC6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F05EE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33D9F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退款后微信金额及福利积分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余额正确退回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E584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 xml:space="preserve">☐ </w:t>
            </w:r>
            <w:proofErr w:type="gramStart"/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 ☐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否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AA08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572107" w14:paraId="15EF4596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1E8BE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A8344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每次账户变化均可追溯业务单号和前后余额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6AB1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 xml:space="preserve">☐ </w:t>
            </w:r>
            <w:proofErr w:type="gramStart"/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 ☐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否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01D7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572107" w14:paraId="33FF4CF1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52FB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5163E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订单、支付、退款和供应商金额可形成对账明细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FEB3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 xml:space="preserve">☐ </w:t>
            </w:r>
            <w:proofErr w:type="gramStart"/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 ☐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否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D904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572107" w14:paraId="236970EC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85E7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8CC47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财务可按权限查询并导出基础对账数据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A611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 xml:space="preserve">☐ </w:t>
            </w:r>
            <w:proofErr w:type="gramStart"/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 ☐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否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D80F" w14:textId="77777777" w:rsidR="00572107" w:rsidRDefault="00000000">
            <w:pPr>
              <w:spacing w:after="0" w:line="274" w:lineRule="auto"/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572107" w14:paraId="0A84E6EF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CD6D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9135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不同集团、商城之间不存在数据越权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58A74" w14:textId="77777777" w:rsidR="00572107" w:rsidRDefault="00000000">
            <w:pPr>
              <w:spacing w:after="0" w:line="274" w:lineRule="auto"/>
              <w:jc w:val="center"/>
            </w:pPr>
            <w:r>
              <w:rPr>
                <w:sz w:val="17"/>
              </w:rPr>
              <w:t xml:space="preserve">☐ </w:t>
            </w:r>
            <w:proofErr w:type="gramStart"/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 ☐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否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D42B5" w14:textId="77777777" w:rsidR="00572107" w:rsidRDefault="00000000">
            <w:pPr>
              <w:spacing w:after="0" w:line="27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</w:tbl>
    <w:p w14:paraId="279C15C0" w14:textId="77777777" w:rsidR="00572107" w:rsidRDefault="00572107">
      <w:pPr>
        <w:spacing w:after="60"/>
      </w:pPr>
    </w:p>
    <w:p w14:paraId="29FB1FB2" w14:textId="77777777" w:rsidR="00572107" w:rsidRDefault="00000000">
      <w:r>
        <w:br w:type="page"/>
      </w:r>
    </w:p>
    <w:p w14:paraId="21FBCB4E" w14:textId="77777777" w:rsidR="00572107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>第二部分</w:t>
      </w:r>
      <w:r>
        <w:rPr>
          <w:lang w:eastAsia="zh-CN"/>
        </w:rPr>
        <w:t xml:space="preserve">  </w:t>
      </w:r>
      <w:r>
        <w:rPr>
          <w:lang w:eastAsia="zh-CN"/>
        </w:rPr>
        <w:t>完整方案调研问卷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2107" w14:paraId="25FF77FD" w14:textId="77777777"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286E" w14:textId="77777777" w:rsidR="00572107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2E74B5"/>
                <w:sz w:val="21"/>
                <w:lang w:eastAsia="zh-CN"/>
              </w:rPr>
              <w:t>使用方法</w:t>
            </w:r>
          </w:p>
          <w:p w14:paraId="1B22ED8A" w14:textId="77777777" w:rsidR="00572107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本部分保留完整方案所需的问题。已经在</w:t>
            </w:r>
            <w:r>
              <w:rPr>
                <w:sz w:val="19"/>
                <w:lang w:eastAsia="zh-CN"/>
              </w:rPr>
              <w:t>MVP</w:t>
            </w:r>
            <w:r>
              <w:rPr>
                <w:sz w:val="19"/>
                <w:lang w:eastAsia="zh-CN"/>
              </w:rPr>
              <w:t>部分回答的内容仍应在此补充长期规划。选择</w:t>
            </w:r>
            <w:r>
              <w:rPr>
                <w:sz w:val="19"/>
                <w:lang w:eastAsia="zh-CN"/>
              </w:rPr>
              <w:t>“</w:t>
            </w:r>
            <w:proofErr w:type="gramStart"/>
            <w:r>
              <w:rPr>
                <w:sz w:val="19"/>
                <w:lang w:eastAsia="zh-CN"/>
              </w:rPr>
              <w:t>待定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时</w:t>
            </w:r>
            <w:proofErr w:type="gramEnd"/>
            <w:r>
              <w:rPr>
                <w:sz w:val="19"/>
                <w:lang w:eastAsia="zh-CN"/>
              </w:rPr>
              <w:t>，请写明确认负责人和最迟确认日期。</w:t>
            </w:r>
          </w:p>
        </w:tc>
      </w:tr>
    </w:tbl>
    <w:p w14:paraId="54AAE8DF" w14:textId="77777777" w:rsidR="00572107" w:rsidRDefault="00572107">
      <w:pPr>
        <w:spacing w:after="60"/>
        <w:rPr>
          <w:lang w:eastAsia="zh-CN"/>
        </w:rPr>
      </w:pPr>
    </w:p>
    <w:p w14:paraId="3BB48330" w14:textId="77777777" w:rsidR="00572107" w:rsidRDefault="00000000">
      <w:pPr>
        <w:pStyle w:val="Heading1"/>
        <w:rPr>
          <w:lang w:eastAsia="zh-CN"/>
        </w:rPr>
      </w:pPr>
      <w:r>
        <w:rPr>
          <w:lang w:eastAsia="zh-CN"/>
        </w:rPr>
        <w:t>一、必须先确认的核心问题</w:t>
      </w:r>
    </w:p>
    <w:p w14:paraId="1719898E" w14:textId="77777777" w:rsidR="00572107" w:rsidRDefault="00000000">
      <w:pPr>
        <w:pStyle w:val="Heading2"/>
      </w:pPr>
      <w:r>
        <w:t xml:space="preserve">1. </w:t>
      </w:r>
      <w:r>
        <w:t>项目目标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5596BBE5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EBA2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7E1B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7C1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320481F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159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0DE3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为什么要建设这个福利商城？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97D9B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业务需要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 </w:t>
            </w:r>
            <w:r>
              <w:rPr>
                <w:rFonts w:hint="eastAsia"/>
                <w:color w:val="667085"/>
                <w:sz w:val="18"/>
                <w:lang w:eastAsia="zh-CN"/>
              </w:rPr>
              <w:t>独立运营</w:t>
            </w:r>
            <w:r>
              <w:rPr>
                <w:color w:val="667085"/>
                <w:sz w:val="18"/>
                <w:lang w:eastAsia="zh-CN"/>
              </w:rPr>
              <w:br/>
            </w:r>
          </w:p>
        </w:tc>
      </w:tr>
      <w:tr w:rsidR="00572107" w14:paraId="34517C3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E43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456B7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是企业员工福利、积分兑换、客户营销，还是面向普通消费者销售？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F6A66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不是，是国央企内部福利、</w:t>
            </w:r>
          </w:p>
        </w:tc>
      </w:tr>
      <w:tr w:rsidR="00572107" w14:paraId="284B3F4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DD1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7B0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当前业务是从零开始，还是替换已有系统？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93DF8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替换目前已经使用的福利商城</w:t>
            </w:r>
          </w:p>
        </w:tc>
      </w:tr>
      <w:tr w:rsidR="00572107" w14:paraId="1A16443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DEC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9EB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项目成功的标准是什么？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95F2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760DDD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41A5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3816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预计上线后一年内有多少企业、商城、用户和订单？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1C2B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</w:p>
          <w:p w14:paraId="143A9B34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8</w:t>
            </w:r>
            <w:proofErr w:type="gramStart"/>
            <w:r>
              <w:rPr>
                <w:rFonts w:hint="eastAsia"/>
                <w:color w:val="667085"/>
                <w:sz w:val="18"/>
                <w:lang w:eastAsia="zh-CN"/>
              </w:rPr>
              <w:t>家企业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 10</w:t>
            </w:r>
            <w:r>
              <w:rPr>
                <w:rFonts w:hint="eastAsia"/>
                <w:color w:val="667085"/>
                <w:sz w:val="18"/>
                <w:lang w:eastAsia="zh-CN"/>
              </w:rPr>
              <w:t>左右商城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 </w:t>
            </w:r>
            <w:r>
              <w:rPr>
                <w:rFonts w:hint="eastAsia"/>
                <w:color w:val="667085"/>
                <w:sz w:val="18"/>
                <w:lang w:eastAsia="zh-CN"/>
              </w:rPr>
              <w:t>用户</w:t>
            </w:r>
            <w:proofErr w:type="gramEnd"/>
            <w:r>
              <w:rPr>
                <w:rFonts w:hint="eastAsia"/>
                <w:color w:val="667085"/>
                <w:sz w:val="18"/>
                <w:lang w:eastAsia="zh-CN"/>
              </w:rPr>
              <w:t>5</w:t>
            </w:r>
            <w:r>
              <w:rPr>
                <w:rFonts w:hint="eastAsia"/>
                <w:color w:val="667085"/>
                <w:sz w:val="18"/>
                <w:lang w:eastAsia="zh-CN"/>
              </w:rPr>
              <w:t>万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</w:t>
            </w:r>
            <w:r>
              <w:rPr>
                <w:rFonts w:hint="eastAsia"/>
                <w:color w:val="667085"/>
                <w:sz w:val="18"/>
                <w:lang w:eastAsia="zh-CN"/>
              </w:rPr>
              <w:t>订单</w:t>
            </w:r>
            <w:r>
              <w:rPr>
                <w:rFonts w:hint="eastAsia"/>
                <w:color w:val="667085"/>
                <w:sz w:val="18"/>
                <w:lang w:eastAsia="zh-CN"/>
              </w:rPr>
              <w:t>10</w:t>
            </w:r>
            <w:r>
              <w:rPr>
                <w:rFonts w:hint="eastAsia"/>
                <w:color w:val="667085"/>
                <w:sz w:val="18"/>
                <w:lang w:eastAsia="zh-CN"/>
              </w:rPr>
              <w:t>万单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/</w:t>
            </w:r>
            <w:r>
              <w:rPr>
                <w:rFonts w:hint="eastAsia"/>
                <w:color w:val="667085"/>
                <w:sz w:val="18"/>
                <w:lang w:eastAsia="zh-CN"/>
              </w:rPr>
              <w:t>月</w:t>
            </w:r>
          </w:p>
        </w:tc>
      </w:tr>
      <w:tr w:rsidR="00572107" w14:paraId="15F5DF9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C45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31A1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第一个必须落地的客户或业务场景是什么？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9B0C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国企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 </w:t>
            </w:r>
            <w:r>
              <w:rPr>
                <w:rFonts w:hint="eastAsia"/>
                <w:color w:val="667085"/>
                <w:sz w:val="18"/>
                <w:lang w:eastAsia="zh-CN"/>
              </w:rPr>
              <w:t>内部福利商城的使用与外部福利卡券销售</w:t>
            </w:r>
          </w:p>
        </w:tc>
      </w:tr>
      <w:tr w:rsidR="00572107" w14:paraId="16B6B81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09C7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986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哪些功能属于合同承诺，必须第一期上线？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A333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7D85B9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0242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83DB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哪些功能只是未来规划？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57DC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</w:tbl>
    <w:p w14:paraId="523EB78D" w14:textId="77777777" w:rsidR="00572107" w:rsidRDefault="00572107">
      <w:pPr>
        <w:spacing w:after="60"/>
      </w:pPr>
    </w:p>
    <w:p w14:paraId="4B147430" w14:textId="77777777" w:rsidR="00572107" w:rsidRDefault="00000000">
      <w:pPr>
        <w:pStyle w:val="Heading2"/>
      </w:pPr>
      <w:r>
        <w:t xml:space="preserve">2. </w:t>
      </w:r>
      <w:r>
        <w:t>使用终端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2107" w14:paraId="068C34D9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A38B7" w14:textId="77777777" w:rsidR="00572107" w:rsidRDefault="00000000">
            <w:pPr>
              <w:spacing w:after="60" w:line="276" w:lineRule="auto"/>
            </w:pPr>
            <w:r>
              <w:rPr>
                <w:b/>
                <w:color w:val="667085"/>
                <w:sz w:val="21"/>
              </w:rPr>
              <w:t>填写提示</w:t>
            </w:r>
          </w:p>
          <w:p w14:paraId="051EB82C" w14:textId="77777777" w:rsidR="00572107" w:rsidRDefault="00000000">
            <w:pPr>
              <w:spacing w:after="0" w:line="288" w:lineRule="auto"/>
            </w:pPr>
            <w:r>
              <w:rPr>
                <w:sz w:val="19"/>
              </w:rPr>
              <w:t>可选范围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提示：微信小程序；微信公众号</w:t>
            </w:r>
            <w:r>
              <w:rPr>
                <w:sz w:val="19"/>
              </w:rPr>
              <w:t xml:space="preserve"> H5</w:t>
            </w:r>
            <w:r>
              <w:rPr>
                <w:sz w:val="19"/>
              </w:rPr>
              <w:t>；独立</w:t>
            </w:r>
            <w:r>
              <w:rPr>
                <w:sz w:val="19"/>
              </w:rPr>
              <w:t xml:space="preserve"> Android App</w:t>
            </w:r>
            <w:r>
              <w:rPr>
                <w:sz w:val="19"/>
              </w:rPr>
              <w:t>；独立</w:t>
            </w:r>
            <w:r>
              <w:rPr>
                <w:sz w:val="19"/>
              </w:rPr>
              <w:t xml:space="preserve"> iOS App</w:t>
            </w:r>
            <w:r>
              <w:rPr>
                <w:sz w:val="19"/>
              </w:rPr>
              <w:t>；企业微信；钉钉；</w:t>
            </w:r>
            <w:r>
              <w:rPr>
                <w:sz w:val="19"/>
              </w:rPr>
              <w:t xml:space="preserve">PC </w:t>
            </w:r>
            <w:r>
              <w:rPr>
                <w:sz w:val="19"/>
              </w:rPr>
              <w:t>网站；第三方</w:t>
            </w:r>
            <w:r>
              <w:rPr>
                <w:sz w:val="19"/>
              </w:rPr>
              <w:t xml:space="preserve"> App </w:t>
            </w:r>
            <w:r>
              <w:rPr>
                <w:sz w:val="19"/>
              </w:rPr>
              <w:t>内嵌</w:t>
            </w:r>
          </w:p>
        </w:tc>
      </w:tr>
    </w:tbl>
    <w:p w14:paraId="4BD41989" w14:textId="77777777" w:rsidR="00572107" w:rsidRDefault="00572107">
      <w:pPr>
        <w:spacing w:after="6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0404138C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792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8CBF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E9A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795D039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829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363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员工或会员通过什么入口进入商城？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EE2BA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2A8315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81D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C6D3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是否需要同时支持多个终端？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8AB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578225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BC2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6901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是否已有微信公众号、小程序和微信开放平台账号？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62BB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B2A32F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9233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7D741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小程序由谁注册、认证、年审和发布？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CB53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76DB0C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819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A50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是否需要微信授权登录、手机号快捷登录？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893D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EBCB7E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535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DB9D2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是否需要支付宝登录或其他单点登录？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945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8274A1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CF8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F2.7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CAE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是否需要消息推送？通过订阅消息、短信、</w:t>
            </w:r>
            <w:r>
              <w:rPr>
                <w:sz w:val="19"/>
                <w:lang w:eastAsia="zh-CN"/>
              </w:rPr>
              <w:t>App Push</w:t>
            </w:r>
            <w:r>
              <w:rPr>
                <w:sz w:val="19"/>
                <w:lang w:eastAsia="zh-CN"/>
              </w:rPr>
              <w:t>，还是企业微信？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F895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D197B7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25A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549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是否需要扫码、定位、拍照、</w:t>
            </w:r>
            <w:r>
              <w:rPr>
                <w:sz w:val="19"/>
                <w:lang w:eastAsia="zh-CN"/>
              </w:rPr>
              <w:t>NFC</w:t>
            </w:r>
            <w:r>
              <w:rPr>
                <w:sz w:val="19"/>
                <w:lang w:eastAsia="zh-CN"/>
              </w:rPr>
              <w:t>、蓝牙打印、语音播报等设备能力？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8949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8F4645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23B7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A5F5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是否需要离线使用？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9985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32D0B9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8CC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7EEEF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是否需要适配平板、收银机或</w:t>
            </w:r>
            <w:r>
              <w:rPr>
                <w:sz w:val="19"/>
              </w:rPr>
              <w:t xml:space="preserve"> Android </w:t>
            </w:r>
            <w:r>
              <w:rPr>
                <w:sz w:val="19"/>
              </w:rPr>
              <w:t>专用终端？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62098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5D398C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4A7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26D1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管理后台是否只支持</w:t>
            </w:r>
            <w:r>
              <w:rPr>
                <w:sz w:val="19"/>
                <w:lang w:eastAsia="zh-CN"/>
              </w:rPr>
              <w:t xml:space="preserve"> PC</w:t>
            </w:r>
            <w:r>
              <w:rPr>
                <w:sz w:val="19"/>
                <w:lang w:eastAsia="zh-CN"/>
              </w:rPr>
              <w:t>，还是需要手机管理端？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FFC6C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0390F8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7BC3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5CB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是否要求适配国产操作系统或指定浏览器？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B5358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A83E54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004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21F3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App </w:t>
            </w:r>
            <w:r>
              <w:rPr>
                <w:sz w:val="19"/>
                <w:lang w:eastAsia="zh-CN"/>
              </w:rPr>
              <w:t>是否需要上架应用商店？由谁提供软件著作权、隐私政策和开发者账号？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145E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</w:tbl>
    <w:p w14:paraId="41004C6E" w14:textId="77777777" w:rsidR="00572107" w:rsidRDefault="00572107">
      <w:pPr>
        <w:spacing w:after="60"/>
      </w:pPr>
    </w:p>
    <w:p w14:paraId="4380FE2A" w14:textId="77777777" w:rsidR="00572107" w:rsidRDefault="00000000">
      <w:pPr>
        <w:pStyle w:val="Heading1"/>
        <w:rPr>
          <w:lang w:eastAsia="zh-CN"/>
        </w:rPr>
      </w:pPr>
      <w:r>
        <w:rPr>
          <w:lang w:eastAsia="zh-CN"/>
        </w:rPr>
        <w:t>二、业务组织和平台层级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3BAE01F2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61CE" w14:textId="77777777" w:rsidR="0057210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编号</w:t>
            </w:r>
            <w:proofErr w:type="spellEnd"/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FFC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CE0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454CEAF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7B5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F3.1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0EC0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平台、分销商、集团、商城分别代表什么业务主体？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BA8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16A35A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E83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F3.2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6CE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标准层级是否一定是：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BD654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47C5EC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FE3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F3.3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F40B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是否允许平台直接创建集团？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9F0B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6C4DD0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0D2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F3.4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4E1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是否允许平台直接创建商城？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4956A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13875E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F18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F3.5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E6530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是否允许分销商直接创建商城？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D587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41A7A3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30C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F3.6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F552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一个集团可以创建多少个商城？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61903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12851A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F0F4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F3.7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B0B43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一个商城是否只能属于一个集团？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BE0B5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EB86EA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13B9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F3.8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844C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集团或商城能否迁移到另一个分销商？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8613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B67165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AD2A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F3.9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FB7B8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分销商、集团和商城是否都是独立结算主体？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7D51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193253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0136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F3.10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4C7B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每一层是否有独立域名、</w:t>
            </w:r>
            <w:r>
              <w:rPr>
                <w:sz w:val="19"/>
                <w:lang w:eastAsia="zh-CN"/>
              </w:rPr>
              <w:t>Logo</w:t>
            </w:r>
            <w:r>
              <w:rPr>
                <w:sz w:val="19"/>
                <w:lang w:eastAsia="zh-CN"/>
              </w:rPr>
              <w:t>、名称和品牌装修？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3A0E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D92F5C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7B22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F3.11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6A9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不同集团之间的数据是否绝对隔离？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462E6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19BEDA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297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F3.12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E8C7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平台管理员进入下级后台，是代登录还是切换管理视角？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CF2D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6487E9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069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F3.13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CB4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集团停用后，其商城和用户如何处理？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5D0D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F12F89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896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F3.14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26F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商城到期后是完全关闭，还是只禁止新增交易？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660F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7CA937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875C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F3.15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2080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历史订单、账单和发票需要保留多久？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9EF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</w:tbl>
    <w:p w14:paraId="11873FDA" w14:textId="77777777" w:rsidR="00572107" w:rsidRDefault="00572107">
      <w:pPr>
        <w:spacing w:after="60"/>
      </w:pPr>
    </w:p>
    <w:p w14:paraId="0CA953F5" w14:textId="77777777" w:rsidR="00572107" w:rsidRDefault="00000000">
      <w:pPr>
        <w:pStyle w:val="Heading1"/>
      </w:pPr>
      <w:r>
        <w:t>三、用户与权限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0CBC6628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959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063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557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153D384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D66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F4.1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957BA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系统中有哪些角色？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75C2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442839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69A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F4.2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53E3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每类角色能看到哪些菜单？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D6A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D26538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E9B3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F4.3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617C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每类角色能查看哪个范围的数据？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E67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9439F9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E4CA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F4.4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DBB6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是否需要按部门限制数据？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AE6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BB7057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E70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F4.5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3DCF7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是否区分查看、创建、编辑、删除、审核、导入、导出、退款等权限？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D422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C8CA2F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9ED1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F4.6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9680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哪些角色能看到成本价、利润率、余额和客户手机号？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3BEB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F31603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2D5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F4.7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9E26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是否需要隐藏或脱敏手机号、地址、券码？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FB4A2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ECB258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6AF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F4.8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F818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删除用户后，其历史操作记录如何保留？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885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BF4684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816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F4.9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424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是否支持一个账号管理多个集团或商城？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B96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需要支持</w:t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3DBC5C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11B7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F4.10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D25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是否需要一个用户拥有多个角色？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FF2A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需要支持</w:t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3E044B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70F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F4.11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1370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是否需要审批角色，例如财务审批人、退款审批人、开票审批人？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7E84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需要支持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  </w:t>
            </w:r>
            <w:r>
              <w:rPr>
                <w:rFonts w:hint="eastAsia"/>
                <w:color w:val="667085"/>
                <w:sz w:val="18"/>
                <w:lang w:eastAsia="zh-CN"/>
              </w:rPr>
              <w:t>集团层面可以设置卡券审批的功能</w:t>
            </w:r>
          </w:p>
        </w:tc>
      </w:tr>
      <w:tr w:rsidR="00572107" w14:paraId="6D21FFB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64F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F4.12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556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是否需要管理员操作日志和登录日志？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43BAC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需要支持</w:t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30B0D7D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CFB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F4.13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D2F0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是否需要二次验证或</w:t>
            </w:r>
            <w:r>
              <w:rPr>
                <w:sz w:val="19"/>
                <w:lang w:eastAsia="zh-CN"/>
              </w:rPr>
              <w:t xml:space="preserve"> MFA</w:t>
            </w:r>
            <w:r>
              <w:rPr>
                <w:sz w:val="19"/>
                <w:lang w:eastAsia="zh-CN"/>
              </w:rPr>
              <w:t>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F5C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需要支持</w:t>
            </w:r>
          </w:p>
        </w:tc>
      </w:tr>
      <w:tr w:rsidR="00572107" w14:paraId="5C3A8A2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15CC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F4.14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65D6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是否存在企业内部组织架构同步？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7BEA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需要支持</w:t>
            </w:r>
          </w:p>
        </w:tc>
      </w:tr>
      <w:tr w:rsidR="00572107" w14:paraId="166263B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4268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F4.15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1A1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是否对接企业微信、钉钉、飞书、</w:t>
            </w:r>
            <w:r>
              <w:rPr>
                <w:sz w:val="19"/>
                <w:lang w:eastAsia="zh-CN"/>
              </w:rPr>
              <w:t xml:space="preserve">LDAP </w:t>
            </w:r>
            <w:r>
              <w:rPr>
                <w:sz w:val="19"/>
                <w:lang w:eastAsia="zh-CN"/>
              </w:rPr>
              <w:t>或</w:t>
            </w:r>
            <w:r>
              <w:rPr>
                <w:sz w:val="19"/>
                <w:lang w:eastAsia="zh-CN"/>
              </w:rPr>
              <w:t xml:space="preserve"> OA</w:t>
            </w:r>
            <w:r>
              <w:rPr>
                <w:sz w:val="19"/>
                <w:lang w:eastAsia="zh-CN"/>
              </w:rPr>
              <w:t>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4A76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不需要</w:t>
            </w:r>
          </w:p>
        </w:tc>
      </w:tr>
    </w:tbl>
    <w:p w14:paraId="57993674" w14:textId="77777777" w:rsidR="00572107" w:rsidRDefault="00572107">
      <w:pPr>
        <w:spacing w:after="60"/>
      </w:pPr>
    </w:p>
    <w:p w14:paraId="2BCAF674" w14:textId="77777777" w:rsidR="00572107" w:rsidRDefault="00000000">
      <w:pPr>
        <w:pStyle w:val="Heading1"/>
      </w:pPr>
      <w:r>
        <w:t>四、第一期功能范围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2107" w14:paraId="7E97A28D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92B7" w14:textId="77777777" w:rsidR="00572107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667085"/>
                <w:sz w:val="21"/>
                <w:lang w:eastAsia="zh-CN"/>
              </w:rPr>
              <w:t>填写提示</w:t>
            </w:r>
          </w:p>
          <w:p w14:paraId="34D23067" w14:textId="77777777" w:rsidR="00572107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可选范围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提示：第一期必须上线；第二期上线；未来规划；已有系统提供；只做接口对接；明确不做</w:t>
            </w:r>
          </w:p>
        </w:tc>
      </w:tr>
    </w:tbl>
    <w:p w14:paraId="1A43F1D6" w14:textId="77777777" w:rsidR="00572107" w:rsidRDefault="00572107">
      <w:pPr>
        <w:spacing w:after="60"/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7AFE0EA7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66E6" w14:textId="77777777" w:rsidR="0057210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lastRenderedPageBreak/>
              <w:t>编号</w:t>
            </w:r>
            <w:proofErr w:type="spellEnd"/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5C5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39CA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75BAEC8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5284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F5.1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551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第一期是否必须支持平台、分销、集团、商城全部四层？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9A4B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至少</w:t>
            </w:r>
            <w:r>
              <w:rPr>
                <w:rFonts w:hint="eastAsia"/>
                <w:color w:val="667085"/>
                <w:sz w:val="18"/>
                <w:lang w:eastAsia="zh-CN"/>
              </w:rPr>
              <w:t>3</w:t>
            </w:r>
            <w:r>
              <w:rPr>
                <w:rFonts w:hint="eastAsia"/>
                <w:color w:val="667085"/>
                <w:sz w:val="18"/>
                <w:lang w:eastAsia="zh-CN"/>
              </w:rPr>
              <w:t>层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 </w:t>
            </w:r>
            <w:r>
              <w:rPr>
                <w:rFonts w:hint="eastAsia"/>
                <w:color w:val="667085"/>
                <w:sz w:val="18"/>
                <w:lang w:eastAsia="zh-CN"/>
              </w:rPr>
              <w:t>平台、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</w:t>
            </w:r>
            <w:r>
              <w:rPr>
                <w:rFonts w:hint="eastAsia"/>
                <w:color w:val="667085"/>
                <w:sz w:val="18"/>
                <w:lang w:eastAsia="zh-CN"/>
              </w:rPr>
              <w:t>集团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</w:t>
            </w:r>
            <w:r>
              <w:rPr>
                <w:rFonts w:hint="eastAsia"/>
                <w:color w:val="667085"/>
                <w:sz w:val="18"/>
                <w:lang w:eastAsia="zh-CN"/>
              </w:rPr>
              <w:t>商城</w:t>
            </w:r>
          </w:p>
        </w:tc>
      </w:tr>
      <w:tr w:rsidR="00572107" w14:paraId="3C3E433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133F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F5.2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54E0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第一批上线哪些商品类型？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1BA5" w14:textId="77777777" w:rsidR="00572107" w:rsidRDefault="00000000">
            <w:pPr>
              <w:spacing w:after="0" w:line="276" w:lineRule="auto"/>
              <w:ind w:left="180" w:hangingChars="100" w:hanging="180"/>
              <w:rPr>
                <w:color w:val="667085"/>
                <w:sz w:val="18"/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</w:p>
          <w:p w14:paraId="4D5475F6" w14:textId="77777777" w:rsidR="00572107" w:rsidRDefault="00000000">
            <w:pPr>
              <w:spacing w:after="0" w:line="276" w:lineRule="auto"/>
              <w:ind w:left="180" w:hangingChars="100" w:hanging="180"/>
              <w:rPr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接口商品、自有供应链上传的实物商品</w:t>
            </w:r>
            <w:r>
              <w:rPr>
                <w:color w:val="667085"/>
                <w:sz w:val="18"/>
                <w:lang w:eastAsia="zh-CN"/>
              </w:rPr>
              <w:br/>
            </w:r>
          </w:p>
        </w:tc>
      </w:tr>
      <w:tr w:rsidR="00572107" w14:paraId="3F39303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A7E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F5.3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79D6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是否必须上线实物商品？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ECA71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435DCA0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555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F5.4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EC21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是否必须上线虚拟卡券？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7073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3436E7D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A87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F5.5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6C37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是否必须上线积分兑换？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03A6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否</w:t>
            </w:r>
          </w:p>
        </w:tc>
      </w:tr>
      <w:tr w:rsidR="00572107" w14:paraId="5D527A1D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9431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F5.6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F288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是否必须上线电影票？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2FA8C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21EBDB4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39FA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F5.7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0797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是否必须上线美团外卖或到店？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EC73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否</w:t>
            </w:r>
          </w:p>
        </w:tc>
      </w:tr>
      <w:tr w:rsidR="00572107" w14:paraId="5D03490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83B6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F5.8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B23D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是否必须上线商超和生活服务？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2DFF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15C13A9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596F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F5.9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5501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是否必须上线门店核销？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F32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119331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E85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F5.10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DC2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是否必须上线营销活动？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D4EE9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否</w:t>
            </w:r>
          </w:p>
        </w:tc>
      </w:tr>
      <w:tr w:rsidR="00572107" w14:paraId="5B0EC2F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AE4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F5.11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905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是否必须上线分销员功能？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6288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否</w:t>
            </w:r>
          </w:p>
        </w:tc>
      </w:tr>
      <w:tr w:rsidR="00572107" w14:paraId="4D4F7A1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431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F5.12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D910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是否必须上线供应商结算和发票？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2C5B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362C30A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BF62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F5.13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F5E02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是否必须上线商城装修？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647C5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0698993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3EB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F5.14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F57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是否必须上线移动分发和预算审批？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5076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否</w:t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FDFB10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488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F5.15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F93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原表中写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不需要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的功能是永久删除，还是暂缓？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D08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暂缓</w:t>
            </w:r>
            <w:r>
              <w:rPr>
                <w:color w:val="667085"/>
                <w:sz w:val="18"/>
              </w:rPr>
              <w:br/>
            </w:r>
          </w:p>
        </w:tc>
      </w:tr>
    </w:tbl>
    <w:p w14:paraId="439814EB" w14:textId="77777777" w:rsidR="00572107" w:rsidRDefault="00572107">
      <w:pPr>
        <w:spacing w:after="60"/>
      </w:pPr>
    </w:p>
    <w:p w14:paraId="3C674314" w14:textId="77777777" w:rsidR="00572107" w:rsidRDefault="00000000">
      <w:pPr>
        <w:pStyle w:val="Heading1"/>
      </w:pPr>
      <w:r>
        <w:t>五、商城前台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11AE02A4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299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38B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2449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4A235F0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006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F6.1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68E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商城是否允许游客浏览？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FDDB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587E813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23AC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F6.2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6DCC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用户如何注册和登录？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C13A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导入</w:t>
            </w:r>
            <w:r>
              <w:rPr>
                <w:rFonts w:hint="eastAsia"/>
                <w:color w:val="667085"/>
                <w:sz w:val="18"/>
                <w:lang w:eastAsia="zh-CN"/>
              </w:rPr>
              <w:t>+</w:t>
            </w:r>
            <w:r>
              <w:rPr>
                <w:rFonts w:hint="eastAsia"/>
                <w:color w:val="667085"/>
                <w:sz w:val="18"/>
                <w:lang w:eastAsia="zh-CN"/>
              </w:rPr>
              <w:t>手机号登录</w:t>
            </w:r>
            <w:r>
              <w:rPr>
                <w:rFonts w:hint="eastAsia"/>
                <w:color w:val="667085"/>
                <w:sz w:val="18"/>
                <w:lang w:eastAsia="zh-CN"/>
              </w:rPr>
              <w:t>+</w:t>
            </w:r>
            <w:r>
              <w:rPr>
                <w:rFonts w:hint="eastAsia"/>
                <w:color w:val="667085"/>
                <w:sz w:val="18"/>
                <w:lang w:eastAsia="zh-CN"/>
              </w:rPr>
              <w:t>微信快捷登录</w:t>
            </w:r>
          </w:p>
        </w:tc>
      </w:tr>
      <w:tr w:rsidR="00572107" w14:paraId="2ACD51C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2A0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F6.3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703B2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用户是否必须属于某个企业或集团？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AEBD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否</w:t>
            </w:r>
          </w:p>
        </w:tc>
      </w:tr>
      <w:tr w:rsidR="00572107" w14:paraId="7E879DE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970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F6.4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25C3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一个用户能否进入多个商城？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4AE1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1414332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E8E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F6.5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F076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不同商城的账号、积分和会员等级是否共享？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5B315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否</w:t>
            </w:r>
          </w:p>
        </w:tc>
      </w:tr>
      <w:tr w:rsidR="00572107" w14:paraId="500996C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A2E4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F6.6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9FCC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首页需要哪些模块？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83EAE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？？</w:t>
            </w:r>
          </w:p>
        </w:tc>
      </w:tr>
      <w:tr w:rsidR="00572107" w14:paraId="3F26C25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ADB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F6.7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C8E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是否支持商城自主装修？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71392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34AC452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AE6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F6.8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4DE31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装修需要哪些组件？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D4CB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全部</w:t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946196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638C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F6.9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DAA1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是否支持微页面和商品专题？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35F91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7C7F0F9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D16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F6.10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CED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是否支持定时发布、历史版本和回滚？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D861E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需要支持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C021F8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5831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F6.11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22F5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是否需要商品搜索、搜索联想和热门搜索？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FFD37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6070B5A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0D50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F6.12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8B2CC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是否需要购物车？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2CB9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0970CF0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EE9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F6.13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17EB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是否支持普通购买和积分兑换同时存在？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7930B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C55561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5A8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F6.14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83FA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是否允许积分加现金支付？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F4D4C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B1D5D8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B4F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F6.15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A1E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是否需要收货地址管理？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C34E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34C091D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8F35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F6.16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CD91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是否支持订单评价、收藏、足迹和客服？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EF8C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0CF90D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656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F6.17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CC4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是否需要适老化、多语言或无障碍能力？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806F3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否</w:t>
            </w:r>
          </w:p>
        </w:tc>
      </w:tr>
      <w:tr w:rsidR="00572107" w14:paraId="443FC8A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4459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F6.18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C37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是否需要分享商品、活动或商城？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C336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57108F5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2A1C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F6.19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58F6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是否限制商品只能由特定员工或部门购买？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7E7E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</w:tbl>
    <w:p w14:paraId="31573E0B" w14:textId="77777777" w:rsidR="00572107" w:rsidRDefault="00572107">
      <w:pPr>
        <w:spacing w:after="60"/>
      </w:pPr>
    </w:p>
    <w:p w14:paraId="7AF3EC22" w14:textId="77777777" w:rsidR="00572107" w:rsidRDefault="00000000">
      <w:pPr>
        <w:pStyle w:val="Heading1"/>
      </w:pPr>
      <w:r>
        <w:t>六、商品与供应商</w:t>
      </w:r>
    </w:p>
    <w:p w14:paraId="7AB6C0C5" w14:textId="77777777" w:rsidR="00572107" w:rsidRDefault="00000000">
      <w:pPr>
        <w:pStyle w:val="Heading2"/>
      </w:pPr>
      <w:r>
        <w:t>商品来源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2391994F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E3F7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5F32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E69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1F60046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2CD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F7.1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FB7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商品来自哪些供应商？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E884F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接口</w:t>
            </w:r>
            <w:r>
              <w:rPr>
                <w:rFonts w:hint="eastAsia"/>
                <w:color w:val="667085"/>
                <w:sz w:val="18"/>
                <w:lang w:eastAsia="zh-CN"/>
              </w:rPr>
              <w:t>+</w:t>
            </w:r>
            <w:r>
              <w:rPr>
                <w:rFonts w:hint="eastAsia"/>
                <w:color w:val="667085"/>
                <w:sz w:val="18"/>
                <w:lang w:eastAsia="zh-CN"/>
              </w:rPr>
              <w:t>自有供应链寻找</w:t>
            </w:r>
            <w:r>
              <w:rPr>
                <w:color w:val="667085"/>
                <w:sz w:val="18"/>
                <w:lang w:eastAsia="zh-CN"/>
              </w:rPr>
              <w:br/>
            </w:r>
          </w:p>
        </w:tc>
      </w:tr>
      <w:tr w:rsidR="00572107" w14:paraId="36E58F1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4FA9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F7.2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6EA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京东、天猫超市、电影、美团等接口是否已确定？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73FC0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</w:t>
            </w:r>
            <w:r>
              <w:rPr>
                <w:rFonts w:hint="eastAsia"/>
                <w:color w:val="667085"/>
                <w:sz w:val="18"/>
                <w:lang w:eastAsia="zh-CN"/>
              </w:rPr>
              <w:t>部分还在确定中</w:t>
            </w:r>
          </w:p>
        </w:tc>
      </w:tr>
      <w:tr w:rsidR="00572107" w14:paraId="628B2B9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B6E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F7.3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A42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是否已经签订接口合作协议？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126A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 </w:t>
            </w:r>
            <w:r>
              <w:rPr>
                <w:rFonts w:hint="eastAsia"/>
                <w:color w:val="667085"/>
                <w:sz w:val="18"/>
                <w:lang w:eastAsia="zh-CN"/>
              </w:rPr>
              <w:t>部分还在确定中</w:t>
            </w:r>
          </w:p>
        </w:tc>
      </w:tr>
      <w:tr w:rsidR="00572107" w14:paraId="2EAA35B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642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F7.4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D2C8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甲方能否提供接口文档和测试账号？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4AF4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rFonts w:hint="eastAsia"/>
                <w:color w:val="667085"/>
                <w:sz w:val="18"/>
                <w:lang w:eastAsia="zh-CN"/>
              </w:rPr>
              <w:t>可以</w:t>
            </w:r>
          </w:p>
        </w:tc>
      </w:tr>
      <w:tr w:rsidR="00572107" w14:paraId="34027BF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03A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F7.5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A9B0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是否支持平台自营商品？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945D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051EC33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9A35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F7.6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B414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是否支持集团自有商品？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50FE0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7220FDC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4E43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F7.7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B86B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是否支持门店商品？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C1AE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35FE798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FB9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F7.8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8342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同一个商品能否由多个供应商供货？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5F46B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能</w:t>
            </w:r>
          </w:p>
        </w:tc>
      </w:tr>
    </w:tbl>
    <w:p w14:paraId="7E88DC8C" w14:textId="77777777" w:rsidR="00572107" w:rsidRDefault="00572107">
      <w:pPr>
        <w:spacing w:after="60"/>
      </w:pPr>
    </w:p>
    <w:p w14:paraId="6381E304" w14:textId="77777777" w:rsidR="00572107" w:rsidRDefault="00000000">
      <w:pPr>
        <w:pStyle w:val="Heading2"/>
      </w:pPr>
      <w:r>
        <w:t>商品数据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28B8450A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E98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523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BDD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09B9C95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593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F8.1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5361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商品使用</w:t>
            </w:r>
            <w:r>
              <w:rPr>
                <w:sz w:val="19"/>
              </w:rPr>
              <w:t xml:space="preserve"> SPU/SKU </w:t>
            </w:r>
            <w:r>
              <w:rPr>
                <w:sz w:val="19"/>
              </w:rPr>
              <w:t>模型吗？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5806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6E1E3CE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D6B9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F8.2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6468A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商品有哪些必填字段？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1A8B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</w:p>
          <w:p w14:paraId="403FE418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参考电商外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 </w:t>
            </w:r>
            <w:r>
              <w:rPr>
                <w:rFonts w:hint="eastAsia"/>
                <w:color w:val="667085"/>
                <w:sz w:val="18"/>
                <w:lang w:eastAsia="zh-CN"/>
              </w:rPr>
              <w:t>增加成本价、分销价格</w:t>
            </w:r>
          </w:p>
        </w:tc>
      </w:tr>
      <w:tr w:rsidR="00572107" w14:paraId="34EBAEA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E9C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F8.3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F69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商品分类由平台统一，还是各集团自行建立？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F340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平台统一</w:t>
            </w:r>
          </w:p>
        </w:tc>
      </w:tr>
      <w:tr w:rsidR="00572107" w14:paraId="1F0CDA2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EC5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F8.4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F3B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供应商分类如何映射为平台分类？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5280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两边打通并同步</w:t>
            </w:r>
          </w:p>
        </w:tc>
      </w:tr>
      <w:tr w:rsidR="00572107" w14:paraId="7224871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17D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F8.5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F2D0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品牌由谁创建和审核？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E463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平台、分销、集团、商城创建并审核</w:t>
            </w:r>
          </w:p>
        </w:tc>
      </w:tr>
      <w:tr w:rsidR="00572107" w14:paraId="322083C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C1D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F8.6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52F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商品是否需要平台审核？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A475C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否</w:t>
            </w:r>
          </w:p>
        </w:tc>
      </w:tr>
      <w:tr w:rsidR="00572107" w14:paraId="3FF55BB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BCD0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F8.7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0CD7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集团上传的商品由谁审核？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78E2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集图</w:t>
            </w:r>
          </w:p>
        </w:tc>
      </w:tr>
      <w:tr w:rsidR="00572107" w14:paraId="27B0FB6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BEDE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F8.8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32EE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商品库存是实时查询还是定时同步？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C4324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</w:p>
          <w:p w14:paraId="2A089E63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根据渠道规则，争取实时同步</w:t>
            </w:r>
          </w:p>
        </w:tc>
      </w:tr>
      <w:tr w:rsidR="00572107" w14:paraId="1B44DBF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A7F0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F8.9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281A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价格多久同步一次？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75141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同上</w:t>
            </w:r>
          </w:p>
        </w:tc>
      </w:tr>
      <w:tr w:rsidR="00572107" w14:paraId="55B1522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86DA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F8.10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52F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商品下架后，已产生订单如何处理？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3C45F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继续走完</w:t>
            </w:r>
          </w:p>
        </w:tc>
      </w:tr>
      <w:tr w:rsidR="00572107" w14:paraId="07E006C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22F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F8.11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0440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是否有地区限售、库存限售、人员限购？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EFE56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有</w:t>
            </w:r>
          </w:p>
        </w:tc>
      </w:tr>
      <w:tr w:rsidR="00572107" w14:paraId="595D7EE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E7F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F8.12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2BE01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是否支持组合商品？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0CF3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支持</w:t>
            </w:r>
          </w:p>
        </w:tc>
      </w:tr>
      <w:tr w:rsidR="00572107" w14:paraId="2BA1287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09D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F8.13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2CD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是否支持虚拟商品和服务商品？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0282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  <w:r>
              <w:rPr>
                <w:color w:val="667085"/>
                <w:sz w:val="18"/>
              </w:rPr>
              <w:br/>
            </w:r>
          </w:p>
        </w:tc>
      </w:tr>
    </w:tbl>
    <w:p w14:paraId="609A4501" w14:textId="77777777" w:rsidR="00572107" w:rsidRDefault="00572107">
      <w:pPr>
        <w:spacing w:after="60"/>
      </w:pPr>
    </w:p>
    <w:p w14:paraId="19562729" w14:textId="77777777" w:rsidR="00572107" w:rsidRDefault="00000000">
      <w:pPr>
        <w:pStyle w:val="Heading2"/>
      </w:pPr>
      <w:r>
        <w:t>定价规则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271AC545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03A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A4A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FFD0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6A28A25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A5B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F9.1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8E39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商品成本价由谁提供？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F8D24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color w:val="667085"/>
                <w:sz w:val="18"/>
                <w:lang w:eastAsia="zh-CN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1.</w:t>
            </w:r>
            <w:r>
              <w:rPr>
                <w:rFonts w:hint="eastAsia"/>
                <w:color w:val="667085"/>
                <w:sz w:val="18"/>
                <w:lang w:eastAsia="zh-CN"/>
              </w:rPr>
              <w:t>接口</w:t>
            </w:r>
          </w:p>
          <w:p w14:paraId="251678E5" w14:textId="77777777" w:rsidR="00572107" w:rsidRDefault="00000000">
            <w:pPr>
              <w:spacing w:after="0" w:line="276" w:lineRule="auto"/>
              <w:rPr>
                <w:color w:val="667085"/>
                <w:sz w:val="18"/>
                <w:lang w:eastAsia="zh-CN"/>
              </w:rPr>
            </w:pPr>
            <w:r>
              <w:rPr>
                <w:rFonts w:hint="eastAsia"/>
                <w:color w:val="667085"/>
                <w:sz w:val="18"/>
                <w:lang w:eastAsia="zh-CN"/>
              </w:rPr>
              <w:t>2.</w:t>
            </w:r>
            <w:r>
              <w:rPr>
                <w:rFonts w:hint="eastAsia"/>
                <w:color w:val="667085"/>
                <w:sz w:val="18"/>
                <w:lang w:eastAsia="zh-CN"/>
              </w:rPr>
              <w:t>自有供应链上传的人确认</w:t>
            </w:r>
          </w:p>
        </w:tc>
      </w:tr>
      <w:tr w:rsidR="00572107" w14:paraId="0D24F35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993F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F9.2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3DD4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平台是否加价？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6B25A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5DCCCC9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8703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F9.3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50AF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分销商是否加价？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2297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7186B62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104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F9.4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84A70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集团是否加价？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C9D2D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6996804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5BF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F9.5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3CE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商城是否可以再次调价？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CE412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3126681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C3D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F9.6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90B76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支持固定金额加价还是百分比加价？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5BDF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rFonts w:hint="eastAsia"/>
                <w:color w:val="667085"/>
                <w:sz w:val="18"/>
                <w:lang w:eastAsia="zh-CN"/>
              </w:rPr>
              <w:t>都需要</w:t>
            </w:r>
          </w:p>
        </w:tc>
      </w:tr>
      <w:tr w:rsidR="00572107" w14:paraId="023E9F4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3C0F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F9.7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038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是否设置最低售价或最低利润率？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C59C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701C463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23E9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F9.8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7023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成本价上涨后，商城售价自动上涨、提醒审核，还是强制下架？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CC88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先强制下架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</w:t>
            </w:r>
            <w:r>
              <w:rPr>
                <w:rFonts w:hint="eastAsia"/>
                <w:color w:val="667085"/>
                <w:sz w:val="18"/>
                <w:lang w:eastAsia="zh-CN"/>
              </w:rPr>
              <w:t>再提醒审核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</w:t>
            </w:r>
            <w:r>
              <w:rPr>
                <w:rFonts w:hint="eastAsia"/>
                <w:color w:val="667085"/>
                <w:sz w:val="18"/>
                <w:lang w:eastAsia="zh-CN"/>
              </w:rPr>
              <w:t>，且审核后可以自主选择是否上架</w:t>
            </w:r>
          </w:p>
        </w:tc>
      </w:tr>
      <w:tr w:rsidR="00572107" w14:paraId="0B99534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5AE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F9.9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FAB3B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加价如何取整？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E9AD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保留小数点后两位</w:t>
            </w:r>
            <w:r>
              <w:rPr>
                <w:rFonts w:hint="eastAsia"/>
                <w:color w:val="667085"/>
                <w:sz w:val="18"/>
                <w:lang w:eastAsia="zh-CN"/>
              </w:rPr>
              <w:t xml:space="preserve"> </w:t>
            </w:r>
            <w:r>
              <w:rPr>
                <w:rFonts w:hint="eastAsia"/>
                <w:color w:val="667085"/>
                <w:sz w:val="18"/>
                <w:lang w:eastAsia="zh-CN"/>
              </w:rPr>
              <w:t>四舍五入</w:t>
            </w:r>
          </w:p>
        </w:tc>
      </w:tr>
      <w:tr w:rsidR="00572107" w14:paraId="3016C71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FAC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F9.10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31B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优惠、积分和运费由谁承担？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FB3F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用户</w:t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64A3BF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0B37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F9.11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0DA1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售后损失由哪一方承担？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1DFD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根据要求</w:t>
            </w:r>
          </w:p>
        </w:tc>
      </w:tr>
    </w:tbl>
    <w:p w14:paraId="48EB5064" w14:textId="77777777" w:rsidR="00572107" w:rsidRDefault="00572107">
      <w:pPr>
        <w:spacing w:after="60"/>
      </w:pPr>
    </w:p>
    <w:p w14:paraId="0677E81E" w14:textId="77777777" w:rsidR="00572107" w:rsidRDefault="00000000">
      <w:pPr>
        <w:pStyle w:val="Heading1"/>
      </w:pPr>
      <w:r>
        <w:t>七、订单和履约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35086466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08DE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1C4C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77B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5D09243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06A6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F677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系统包含哪些订单类型？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E3EE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03D1B3D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F041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6D81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各类型订单是否使用统一订单号？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EC4B4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76B0926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AB19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3A01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一个订单包含多个供应商商品时是否需要拆单？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1DE4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32360E5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C2A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1653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谁是销售主体？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934A9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集团</w:t>
            </w:r>
            <w:r>
              <w:rPr>
                <w:rFonts w:hint="eastAsia"/>
                <w:color w:val="667085"/>
                <w:sz w:val="18"/>
                <w:lang w:eastAsia="zh-CN"/>
              </w:rPr>
              <w:t>/</w:t>
            </w:r>
            <w:r>
              <w:rPr>
                <w:rFonts w:hint="eastAsia"/>
                <w:color w:val="667085"/>
                <w:sz w:val="18"/>
                <w:lang w:eastAsia="zh-CN"/>
              </w:rPr>
              <w:t>商城</w:t>
            </w:r>
          </w:p>
        </w:tc>
      </w:tr>
      <w:tr w:rsidR="00572107" w14:paraId="4266B54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E18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B3F3F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谁负责发货或履约？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639DE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集团</w:t>
            </w:r>
            <w:r>
              <w:rPr>
                <w:rFonts w:hint="eastAsia"/>
                <w:color w:val="667085"/>
                <w:sz w:val="18"/>
                <w:lang w:eastAsia="zh-CN"/>
              </w:rPr>
              <w:t>/</w:t>
            </w:r>
            <w:r>
              <w:rPr>
                <w:rFonts w:hint="eastAsia"/>
                <w:color w:val="667085"/>
                <w:sz w:val="18"/>
                <w:lang w:eastAsia="zh-CN"/>
              </w:rPr>
              <w:t>商城</w:t>
            </w:r>
          </w:p>
        </w:tc>
      </w:tr>
      <w:tr w:rsidR="00572107" w14:paraId="2C50F8C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5C83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E3116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谁负责客服和售后？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DC379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集团商城</w:t>
            </w:r>
          </w:p>
        </w:tc>
      </w:tr>
      <w:tr w:rsidR="00572107" w14:paraId="59C3A3C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0C5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215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运费由供应商、商城还是用户承担？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642C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rFonts w:hint="eastAsia"/>
                <w:color w:val="667085"/>
                <w:sz w:val="18"/>
                <w:lang w:eastAsia="zh-CN"/>
              </w:rPr>
              <w:t>用户</w:t>
            </w:r>
          </w:p>
        </w:tc>
      </w:tr>
      <w:tr w:rsidR="00572107" w14:paraId="5862C37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FC0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4DC2F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使用什么物流公司？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B4AB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rFonts w:hint="eastAsia"/>
                <w:color w:val="667085"/>
                <w:sz w:val="18"/>
                <w:lang w:eastAsia="zh-CN"/>
              </w:rPr>
              <w:t>都会用</w:t>
            </w:r>
          </w:p>
        </w:tc>
      </w:tr>
      <w:tr w:rsidR="00572107" w14:paraId="28EBD4D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743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6EAE6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是否需要物流轨迹？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E44A1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需要</w:t>
            </w:r>
          </w:p>
        </w:tc>
      </w:tr>
      <w:tr w:rsidR="00572107" w14:paraId="029E292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11BC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EC80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是否支持批量下单？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B55A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否</w:t>
            </w:r>
          </w:p>
        </w:tc>
      </w:tr>
      <w:tr w:rsidR="00572107" w14:paraId="0C2E14F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D363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5207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批量下单文件格式是什么？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43B4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rFonts w:hint="eastAsia"/>
                <w:color w:val="667085"/>
                <w:sz w:val="18"/>
                <w:lang w:eastAsia="zh-CN"/>
              </w:rPr>
              <w:t>否</w:t>
            </w:r>
          </w:p>
        </w:tc>
      </w:tr>
      <w:tr w:rsidR="00572107" w14:paraId="3AC294D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7FFC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0033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是否允许后台修改订单金额？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0553B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rFonts w:hint="eastAsia"/>
                <w:color w:val="667085"/>
                <w:sz w:val="18"/>
                <w:lang w:eastAsia="zh-CN"/>
              </w:rPr>
              <w:t>否</w:t>
            </w:r>
          </w:p>
        </w:tc>
      </w:tr>
      <w:tr w:rsidR="00572107" w14:paraId="3F247E6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14B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241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哪些状态允许取消订单？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6DDD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rFonts w:hint="eastAsia"/>
                <w:color w:val="667085"/>
                <w:sz w:val="18"/>
                <w:lang w:eastAsia="zh-CN"/>
              </w:rPr>
              <w:t>待支付</w:t>
            </w:r>
          </w:p>
        </w:tc>
      </w:tr>
      <w:tr w:rsidR="00572107" w14:paraId="1E83377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AAA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F10.14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B656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未支付订单多久关闭？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BE9D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48</w:t>
            </w:r>
            <w:r>
              <w:rPr>
                <w:rFonts w:hint="eastAsia"/>
                <w:color w:val="667085"/>
                <w:sz w:val="18"/>
                <w:lang w:eastAsia="zh-CN"/>
              </w:rPr>
              <w:t>小时</w:t>
            </w:r>
          </w:p>
        </w:tc>
      </w:tr>
      <w:tr w:rsidR="00572107" w14:paraId="504AE2F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2E2E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F10.15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DDF6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供应商接单失败如何处理？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EDA0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rFonts w:hint="eastAsia"/>
                <w:color w:val="667085"/>
                <w:sz w:val="18"/>
                <w:lang w:eastAsia="zh-CN"/>
              </w:rPr>
              <w:t>重试，且提示</w:t>
            </w:r>
          </w:p>
        </w:tc>
      </w:tr>
      <w:tr w:rsidR="00572107" w14:paraId="23A7414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429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F10.16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F25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虚拟商品发码失败如何处理？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2975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rFonts w:hint="eastAsia"/>
                <w:color w:val="667085"/>
                <w:sz w:val="18"/>
                <w:lang w:eastAsia="zh-CN"/>
              </w:rPr>
              <w:t>重试，且提示</w:t>
            </w:r>
          </w:p>
        </w:tc>
      </w:tr>
      <w:tr w:rsidR="00572107" w14:paraId="47B5D0A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F71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F10.17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07D2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是否支持部分发货、部分退款？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FFE6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3EA42D2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2760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F10.18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B35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是否需要用户确认收货？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778DA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5AB3826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B82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F10.19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8EC6F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是否自动确认收货？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3305E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是</w:t>
            </w:r>
          </w:p>
        </w:tc>
      </w:tr>
      <w:tr w:rsidR="00572107" w14:paraId="70E69D9D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DA33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F10.20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8F5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订单完成时间如何定义？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909D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7</w:t>
            </w:r>
            <w:r>
              <w:rPr>
                <w:rFonts w:hint="eastAsia"/>
                <w:color w:val="667085"/>
                <w:sz w:val="18"/>
                <w:lang w:eastAsia="zh-CN"/>
              </w:rPr>
              <w:t>天</w:t>
            </w:r>
          </w:p>
        </w:tc>
      </w:tr>
      <w:tr w:rsidR="00572107" w14:paraId="70A309A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944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F10.21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A7EE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不同场景的售后期限是多少？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40BBC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根据具体渠道要求</w:t>
            </w:r>
          </w:p>
        </w:tc>
      </w:tr>
      <w:tr w:rsidR="00572107" w14:paraId="149BE35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559A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F10.22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3DF1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售后需要哪些凭证？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13932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拍照</w:t>
            </w:r>
            <w:r>
              <w:rPr>
                <w:rFonts w:hint="eastAsia"/>
                <w:color w:val="667085"/>
                <w:sz w:val="18"/>
                <w:lang w:eastAsia="zh-CN"/>
              </w:rPr>
              <w:t>/</w:t>
            </w:r>
            <w:r>
              <w:rPr>
                <w:rFonts w:hint="eastAsia"/>
                <w:color w:val="667085"/>
                <w:sz w:val="18"/>
                <w:lang w:eastAsia="zh-CN"/>
              </w:rPr>
              <w:t>视频</w:t>
            </w:r>
            <w:r>
              <w:rPr>
                <w:rFonts w:hint="eastAsia"/>
                <w:color w:val="667085"/>
                <w:sz w:val="18"/>
                <w:lang w:eastAsia="zh-CN"/>
              </w:rPr>
              <w:t>+</w:t>
            </w:r>
            <w:r>
              <w:rPr>
                <w:rFonts w:hint="eastAsia"/>
                <w:color w:val="667085"/>
                <w:sz w:val="18"/>
                <w:lang w:eastAsia="zh-CN"/>
              </w:rPr>
              <w:t>文字描述</w:t>
            </w:r>
          </w:p>
        </w:tc>
      </w:tr>
      <w:tr w:rsidR="00572107" w14:paraId="1042925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78F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F10.23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58473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售后由商城审核还是供应商审核？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713E2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商城审核后供应商也需要审核</w:t>
            </w:r>
          </w:p>
        </w:tc>
      </w:tr>
      <w:tr w:rsidR="00572107" w14:paraId="49BDB27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6AF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F10.24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C777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退款原路退回还是退到账户余额？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4FC3E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rFonts w:hint="eastAsia"/>
                <w:color w:val="667085"/>
                <w:sz w:val="18"/>
                <w:lang w:eastAsia="zh-CN"/>
              </w:rPr>
              <w:t>原路退回</w:t>
            </w:r>
          </w:p>
        </w:tc>
      </w:tr>
      <w:tr w:rsidR="00572107" w14:paraId="51DE43F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2DD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F10.25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F43D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积分支付订单退款后如何退还积分？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A1B1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rFonts w:hint="eastAsia"/>
                <w:color w:val="667085"/>
                <w:sz w:val="18"/>
                <w:lang w:eastAsia="zh-CN"/>
              </w:rPr>
              <w:t>原路退回</w:t>
            </w:r>
          </w:p>
        </w:tc>
      </w:tr>
      <w:tr w:rsidR="00572107" w14:paraId="18A3494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1D87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F10.26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AD5A7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退款失败由谁处理？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341E2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集团啊</w:t>
            </w:r>
            <w:r>
              <w:rPr>
                <w:rFonts w:hint="eastAsia"/>
                <w:color w:val="667085"/>
                <w:sz w:val="18"/>
                <w:lang w:eastAsia="zh-CN"/>
              </w:rPr>
              <w:t>/</w:t>
            </w:r>
            <w:r>
              <w:rPr>
                <w:rFonts w:hint="eastAsia"/>
                <w:color w:val="667085"/>
                <w:sz w:val="18"/>
                <w:lang w:eastAsia="zh-CN"/>
              </w:rPr>
              <w:t>商城</w:t>
            </w:r>
          </w:p>
        </w:tc>
      </w:tr>
      <w:tr w:rsidR="00572107" w14:paraId="197660E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E076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F10.27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A428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订单需要保存多少年？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4CAD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rFonts w:hint="eastAsia"/>
                <w:color w:val="667085"/>
                <w:sz w:val="18"/>
                <w:lang w:eastAsia="zh-CN"/>
              </w:rPr>
              <w:t>利润上永久</w:t>
            </w:r>
          </w:p>
        </w:tc>
      </w:tr>
      <w:tr w:rsidR="00572107" w14:paraId="1A9E5F7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CEB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F10.28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0BA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订单导出需要哪些字段？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2440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rFonts w:hint="eastAsia"/>
                <w:color w:val="667085"/>
                <w:sz w:val="18"/>
                <w:lang w:eastAsia="zh-CN"/>
              </w:rPr>
              <w:t>全部</w:t>
            </w:r>
          </w:p>
        </w:tc>
      </w:tr>
    </w:tbl>
    <w:p w14:paraId="48C195F3" w14:textId="77777777" w:rsidR="00572107" w:rsidRDefault="00572107">
      <w:pPr>
        <w:spacing w:after="60"/>
      </w:pPr>
    </w:p>
    <w:p w14:paraId="45A261D2" w14:textId="77777777" w:rsidR="00572107" w:rsidRDefault="00000000">
      <w:pPr>
        <w:pStyle w:val="Heading1"/>
      </w:pPr>
      <w:r>
        <w:t>八、账户、充值和支付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2FB2F57F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874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4E43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4DC4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54B89BE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C5F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F48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系统中的余额是真实资金，还是虚拟记账额度？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418E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填写：</w:t>
            </w:r>
            <w:r>
              <w:rPr>
                <w:sz w:val="19"/>
              </w:rPr>
              <w:t>拟记账额度</w:t>
            </w:r>
            <w:proofErr w:type="spellEnd"/>
          </w:p>
        </w:tc>
      </w:tr>
      <w:tr w:rsidR="00572107" w14:paraId="6C41CB9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108E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D9D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平台、分销商、集团、商城和用户分别有哪些账户？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8AE4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</w:p>
        </w:tc>
      </w:tr>
      <w:tr w:rsidR="00572107" w14:paraId="1360B87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BD03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E981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是否存在现金账户、福利预算、积分账户和授信账户？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0BD73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sz w:val="19"/>
                <w:lang w:eastAsia="zh-CN"/>
              </w:rPr>
              <w:t>现金账户、福利预算、</w:t>
            </w:r>
            <w:r>
              <w:rPr>
                <w:rFonts w:hint="eastAsia"/>
                <w:sz w:val="19"/>
                <w:lang w:eastAsia="zh-CN"/>
              </w:rPr>
              <w:t>餐卡</w:t>
            </w:r>
            <w:r>
              <w:rPr>
                <w:sz w:val="19"/>
                <w:lang w:eastAsia="zh-CN"/>
              </w:rPr>
              <w:t>账户和授信账户</w:t>
            </w:r>
            <w:r>
              <w:rPr>
                <w:rFonts w:hint="eastAsia"/>
                <w:sz w:val="19"/>
                <w:lang w:eastAsia="zh-CN"/>
              </w:rPr>
              <w:t xml:space="preserve"> </w:t>
            </w:r>
            <w:r>
              <w:rPr>
                <w:rFonts w:hint="eastAsia"/>
                <w:sz w:val="19"/>
                <w:lang w:eastAsia="zh-CN"/>
              </w:rPr>
              <w:t>且后台有开关</w:t>
            </w:r>
          </w:p>
        </w:tc>
      </w:tr>
      <w:tr w:rsidR="00572107" w14:paraId="323C8EF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CFA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F1E4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谁向谁充值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4B410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填写：</w:t>
            </w:r>
            <w:r>
              <w:rPr>
                <w:rFonts w:hint="eastAsia"/>
                <w:color w:val="667085"/>
                <w:sz w:val="18"/>
                <w:lang w:eastAsia="zh-CN"/>
              </w:rPr>
              <w:t>集团</w:t>
            </w:r>
            <w:r>
              <w:rPr>
                <w:rFonts w:hint="eastAsia"/>
                <w:color w:val="667085"/>
                <w:sz w:val="18"/>
                <w:lang w:eastAsia="zh-CN"/>
              </w:rPr>
              <w:t>/</w:t>
            </w:r>
            <w:r>
              <w:rPr>
                <w:rFonts w:hint="eastAsia"/>
                <w:color w:val="667085"/>
                <w:sz w:val="18"/>
                <w:lang w:eastAsia="zh-CN"/>
              </w:rPr>
              <w:t>商城向平台</w:t>
            </w:r>
            <w:r>
              <w:rPr>
                <w:rFonts w:hint="eastAsia"/>
                <w:color w:val="667085"/>
                <w:sz w:val="18"/>
                <w:lang w:eastAsia="zh-CN"/>
              </w:rPr>
              <w:t>/</w:t>
            </w:r>
            <w:r>
              <w:rPr>
                <w:rFonts w:hint="eastAsia"/>
                <w:color w:val="667085"/>
                <w:sz w:val="18"/>
                <w:lang w:eastAsia="zh-CN"/>
              </w:rPr>
              <w:t>分销商充值，并且针对</w:t>
            </w:r>
          </w:p>
        </w:tc>
      </w:tr>
      <w:tr w:rsidR="00572107" w14:paraId="54A5E93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B30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F11.5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22C2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充值资金实际进入谁的银行或支付账户？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6DE6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A2CB82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FF86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A88ED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是否支持微信支付？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B467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2E30BD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05BE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49D7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是否支持支付宝？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9B71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DB0196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8C5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0A7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是否支持企业转账和线下充值？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4626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2DCA55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6F2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0C4A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微信支付商户号由平台统一提供，还是每个商城独立提供？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BE7E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FB760C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C67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895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是否涉及服务商模式或分账功能？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8F3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003966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F7A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38659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余额能否提现？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DA46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330552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CF74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67A9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哪些角色可以提现？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3870A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443C49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721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2E33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提现到银行卡还是微信零钱？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389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5911AD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3A8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F11.14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3CC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充值、提现和调账是否需要审批？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FE1B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F6C489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6DF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F11.15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B8B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是否存在信用额度和欠款？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8986C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098351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BAA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F11.16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08D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账户余额不足时是否允许下单？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AD3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8EC7D2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A4A3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F11.17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E28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退款退到原支付渠道还是商城余额？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ED46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E45414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427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F11.18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C966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第三方支付手续费由谁承担？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F79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10B5D3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253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F11.19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D84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是否需要每日支付对账？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F62BA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DA97C2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4440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F11.20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27EBB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对账差异由谁处理？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C2FE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8B4C2D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34B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F11.21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578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是否需要资金冻结和解冻？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694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F9C57C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2D4D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F11.22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50A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是否允许管理员直接修改余额？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22B1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</w:tbl>
    <w:p w14:paraId="0BDFD372" w14:textId="77777777" w:rsidR="00572107" w:rsidRDefault="00572107">
      <w:pPr>
        <w:spacing w:after="60"/>
      </w:pPr>
    </w:p>
    <w:p w14:paraId="24BF7CB4" w14:textId="77777777" w:rsidR="00572107" w:rsidRDefault="00000000">
      <w:pPr>
        <w:pStyle w:val="Heading1"/>
      </w:pPr>
      <w:r>
        <w:t>九、结算、分账和发票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62933FEF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FD96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3763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A1DB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592A023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AC1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8FE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平台和分销商如何分成？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38F7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637812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EC4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0F67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分销商和集团如何结算？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BC8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BF8C1B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BE4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F12.3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CB9B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集团和供应商如何结算？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CEC1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831D83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D224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9FAC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结算依据是支付订单、完成订单还是过售后期订单？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7CF8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F8A8F4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75B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C3D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结算周期是日、周、月还是自定义？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2C68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365A81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C6F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8338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退款发生在结算后如何冲账？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1844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2C515E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E6DD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E79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供应商预充值的业务目的是什么？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D08BD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AAFF11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E1B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E015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供应商账户余额不足时是否停止下单？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75D3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FC2773D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36E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5230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自动充值是否真的自动扣款？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E745A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765532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312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B441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结算是否需要双方确认？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DF6E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7CD306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EBD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9908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对账差异如何处理？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3A066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508AC8D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61CC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F8C1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是否需要锁账？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EFDC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9E4C54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0911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9E59D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发票由谁开给谁？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A6080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A9419F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DFC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F12.14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69F80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是平台开票、集团开票还是供应商开票？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DE26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3E340A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017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F12.15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A2F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支持电子普票、专票还是纸质发票？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1BD2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E210F3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4F5C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F12.16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4BCD6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是否需要对接电子发票平台？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41C5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61C01A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32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F12.17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B14D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开票金额按支付金额、结算金额还是不含税金额？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E04E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71DEAE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498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F12.18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1AF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是否支持红冲和作废？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05F2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968F97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9A6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F12.19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166F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发票申请和开具需要几级审核？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B307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EE7FC1D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657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F12.20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EE137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是否需要记录已开票和剩余可开票金额？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DF2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</w:tbl>
    <w:p w14:paraId="54BFC4AB" w14:textId="77777777" w:rsidR="00572107" w:rsidRDefault="00572107">
      <w:pPr>
        <w:spacing w:after="60"/>
      </w:pPr>
    </w:p>
    <w:p w14:paraId="5BE8AFC2" w14:textId="77777777" w:rsidR="00572107" w:rsidRDefault="00000000">
      <w:pPr>
        <w:pStyle w:val="Heading1"/>
      </w:pPr>
      <w:r>
        <w:t>十、卡券、积分和礼包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301C7F64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B84F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7AE6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A564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1B63474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EF8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E8F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卡券由平台自有还是第三方供应商提供？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92BE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3FDBFD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813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37EE2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券码是预先采购入库，还是用户下单时实时获取？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7985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137FD9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F48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F13.3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7D57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是否存在电子券、实体券、积分卡、礼包和优惠券？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74C2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F3AC57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256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0C0C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不同类型卡券的有效期如何计算？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829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8E838D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9F4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C19BE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券是否需要激活？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7BA5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44167E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758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1A072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券是否允许转赠？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51E89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C992B8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BE5C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9F90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券是否可以冻结、解冻、禁用和作废？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3CB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B9D192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33C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7A04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券码是否允许导出？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B6AE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C8708E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2B2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766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哪些角色能查看完整券码？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8EADD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6F4DE4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CB5D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80C76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券核销失败如何处理？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2D65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DFB0EF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F552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1B3F3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退单后券码能否恢复？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2667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4711ED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90A8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4DBF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已过期未使用的券如何处理？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7F79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5F45F7D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E0A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9296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采购的券码损耗由谁承担？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4575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1CFF0C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0AE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F13.14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77F1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积分由什么行为产生？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93695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E260E7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1B6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F13.15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A2A6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积分有效期多久？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9EEE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EBC8A4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BF5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F13.16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E542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积分是否跨商城共享？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1CD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0AB289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34C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F13.17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2D3F1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积分能否转赠？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9A4FC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B54075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223C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F13.18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30567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积分退款和过期如何处理？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E2C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9F2445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D91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F13.19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6450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礼包包含多张券时，支持部分领取或部分退款吗？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408CC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0A6CEA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94D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F13.20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C4CB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是否需要批量发券及审批？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899B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</w:tbl>
    <w:p w14:paraId="0A52EA96" w14:textId="77777777" w:rsidR="00572107" w:rsidRDefault="00572107">
      <w:pPr>
        <w:spacing w:after="60"/>
      </w:pPr>
    </w:p>
    <w:p w14:paraId="29FE3105" w14:textId="77777777" w:rsidR="00572107" w:rsidRDefault="00000000">
      <w:pPr>
        <w:pStyle w:val="Heading1"/>
        <w:rPr>
          <w:lang w:eastAsia="zh-CN"/>
        </w:rPr>
      </w:pPr>
      <w:r>
        <w:rPr>
          <w:lang w:eastAsia="zh-CN"/>
        </w:rPr>
        <w:t>十一、会员、福利和预算分发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45F20755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4CF5" w14:textId="77777777" w:rsidR="0057210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编号</w:t>
            </w:r>
            <w:proofErr w:type="spellEnd"/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191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24E4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59AFA06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264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F14.1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B9A1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会员是员工、客户还是普通消费者？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19C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9CD30B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A995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F14.2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8DD8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员工数据从哪里来？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7401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DCC47C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BAF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F14.3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B7172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是否需要</w:t>
            </w:r>
            <w:r>
              <w:rPr>
                <w:sz w:val="19"/>
              </w:rPr>
              <w:t xml:space="preserve"> Excel </w:t>
            </w:r>
            <w:r>
              <w:rPr>
                <w:sz w:val="19"/>
              </w:rPr>
              <w:t>批量导入？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E27B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72D32D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658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F14.4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4770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是否对接</w:t>
            </w:r>
            <w:r>
              <w:rPr>
                <w:sz w:val="19"/>
                <w:lang w:eastAsia="zh-CN"/>
              </w:rPr>
              <w:t xml:space="preserve"> HR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OA </w:t>
            </w:r>
            <w:r>
              <w:rPr>
                <w:sz w:val="19"/>
                <w:lang w:eastAsia="zh-CN"/>
              </w:rPr>
              <w:t>或企业微信组织架构？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8B0C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4604F7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0FA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F14.5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B10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员工离职后账号和剩余福利如何处理？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D28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69890B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66A3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F14.6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4B657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是否按部门、职级、地区分配福利？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3E797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2D9290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252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F14.7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31CB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预算由平台、集团还是部门建立？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865B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DEDD64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7AE7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F14.8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CB232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预算如何划拨？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CED06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7B45E2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0B4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F14.9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54D9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划拨是否需要审批？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5C932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C90704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F61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F14.10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FC51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未使用预算能否收回？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8418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A8BD05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FCC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F14.11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6BE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预算按自然年、活动或项目管理？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CAED4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24EB85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52EF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F14.12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8A62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福利是积分、余额、券还是礼包？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AFB7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AF18E4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295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F14.13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6B85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发放失败是否自动重试？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B0FC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4D889D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5F1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F14.14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89D4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是否允许用户自己选择福利？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7190B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071FFE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1A6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F14.15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E98F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是否需要领取通知和到期提醒？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461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3AF808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34FA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F14.16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BAD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是否需要分发报表和审批报表？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D00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1624F4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3E9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F14.17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2ED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是否需要查看每位员工的领取和使用情况？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32EAD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</w:tbl>
    <w:p w14:paraId="63884BFB" w14:textId="77777777" w:rsidR="00572107" w:rsidRDefault="00572107">
      <w:pPr>
        <w:spacing w:after="60"/>
      </w:pPr>
    </w:p>
    <w:p w14:paraId="7ED7B951" w14:textId="77777777" w:rsidR="00572107" w:rsidRDefault="00000000">
      <w:pPr>
        <w:pStyle w:val="Heading1"/>
      </w:pPr>
      <w:r>
        <w:t>十二、营销和分销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4C9E2B9D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502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918E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E026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5D832D7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00D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F15.1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645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第一期需要哪些营销活动？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3467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CC455C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4AE4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F15.2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E0D5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优惠券由平台、集团还是商城创建？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9E8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56373B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FBB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F15.3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BE0B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是否需要活动审核？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598CB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D72F73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463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F15.4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4C3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优惠能否和积分、会员折扣叠加？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4482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CFC52C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81A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F15.5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0C63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秒杀是否需要库存预占和防刷？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20AC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2952C3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FA20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F15.6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7162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抽奖奖品是什么，由谁承担？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671B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21512E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C0D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F15.7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8665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抽奖概率是否需要公示和审计？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3C4C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D584B1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822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F15.8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7FD6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是否有活动预算上限？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0BC65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0F2D84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16A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F15.9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F7F0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proofErr w:type="gramStart"/>
            <w:r>
              <w:rPr>
                <w:sz w:val="19"/>
                <w:lang w:eastAsia="zh-CN"/>
              </w:rPr>
              <w:t>分销商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和</w:t>
            </w:r>
            <w:proofErr w:type="gramEnd"/>
            <w:r>
              <w:rPr>
                <w:sz w:val="19"/>
                <w:lang w:eastAsia="zh-CN"/>
              </w:rPr>
              <w:t>“</w:t>
            </w:r>
            <w:proofErr w:type="gramStart"/>
            <w:r>
              <w:rPr>
                <w:sz w:val="19"/>
                <w:lang w:eastAsia="zh-CN"/>
              </w:rPr>
              <w:t>商城分销员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是否是两个不同概念</w:t>
            </w:r>
            <w:proofErr w:type="gramEnd"/>
            <w:r>
              <w:rPr>
                <w:sz w:val="19"/>
                <w:lang w:eastAsia="zh-CN"/>
              </w:rPr>
              <w:t>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B8D27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B61A73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DDB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F15.10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22C7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谁可以成为分销员？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50FF3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15585F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66F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F15.11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0C89C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分销关系如何绑定？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CD434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347670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11B9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F15.12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34E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奖励按下单、支付、完成还是过售后期计算？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665B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F6C44B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892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F15.13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647D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退款后奖励是否追回？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90F8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95F35E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43C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F15.14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4EEB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奖励是现金、余额还是积分？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FE1B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569FCC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41F4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F15.15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0B3B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是否允许多级分销？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BB1A0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026422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313D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F15.16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009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是否涉及相关合规限制？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A867D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933576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3A1D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F15.17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65C4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分销奖励多久结算？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DD8CF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</w:tbl>
    <w:p w14:paraId="21AD4BA9" w14:textId="77777777" w:rsidR="00572107" w:rsidRDefault="00572107">
      <w:pPr>
        <w:spacing w:after="60"/>
      </w:pPr>
    </w:p>
    <w:p w14:paraId="103C572F" w14:textId="77777777" w:rsidR="00572107" w:rsidRDefault="00000000">
      <w:pPr>
        <w:pStyle w:val="Heading1"/>
      </w:pPr>
      <w:r>
        <w:t>十三、门店与线下商户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302868FF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94FC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98B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2FC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464138F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C7D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F16.1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F6EB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门店由平台、集团、品牌还是供应商创建？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6C2F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FC7A07D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5C6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F16.2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F0B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一个品牌是否包含多个门店？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EA9D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C02557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9D7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F16.3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F2E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一个门店能否属于多个商城？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5FCDC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424ADA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4C1D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F16.4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E381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门店提供实物商品、服务还是券核销？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A20E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0F4265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C7B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F16.5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EF8D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店员如何登录？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BFAD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82A4BC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EBC6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F16.6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9AF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核销方式是券码、二维码、条形码还是手机号？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72EA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0A1173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0A2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F16.7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4537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是否需要防止重复核销？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3834E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AC99B5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3E3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F16.8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3CEC0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是否支持撤销核销？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5E83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35C25A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009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F16.9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CD50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是否需要定位限制？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3B99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BD2920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BBE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F16.10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5C50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是否需要门店收款？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3E08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D636BC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7BC5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F16.11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A4E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收款资金进入谁的账户？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2F6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1BCE95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E0A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F16.12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5BA2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门店如何对账和结算？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1E15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2FD252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1778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F16.13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D26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是否需要语音播报设备？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BD87D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BAD3EA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18A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F16.14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A273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使用什么型号的设备？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06E88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E3F7D7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988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F16.15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E849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设备通过什么协议接入？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31C7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193ACD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D978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F16.16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C03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设备离线后消息是否补播？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D5506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208B31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B3A0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F16.17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F0587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营业快报需要哪些指标？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C8BD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AD214A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FDD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F16.18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6A24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门店退货如何处理？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9A7AB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</w:tbl>
    <w:p w14:paraId="786E1F3B" w14:textId="77777777" w:rsidR="00572107" w:rsidRDefault="00572107">
      <w:pPr>
        <w:spacing w:after="60"/>
      </w:pPr>
    </w:p>
    <w:p w14:paraId="33B103DC" w14:textId="77777777" w:rsidR="00572107" w:rsidRDefault="00000000">
      <w:pPr>
        <w:pStyle w:val="Heading1"/>
      </w:pPr>
      <w:r>
        <w:lastRenderedPageBreak/>
        <w:t>十四、第三方接口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2107" w14:paraId="51724508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DD847" w14:textId="77777777" w:rsidR="00572107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667085"/>
                <w:sz w:val="21"/>
                <w:lang w:eastAsia="zh-CN"/>
              </w:rPr>
              <w:t>填写提示</w:t>
            </w:r>
          </w:p>
          <w:p w14:paraId="478EEEF7" w14:textId="77777777" w:rsidR="00572107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可选范围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提示：商品供应商；微信支付、支付宝；微信小程序和公众号；短信；物流；电子发票；企业微信、钉钉、</w:t>
            </w:r>
            <w:r>
              <w:rPr>
                <w:sz w:val="19"/>
                <w:lang w:eastAsia="zh-CN"/>
              </w:rPr>
              <w:t>OA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HR</w:t>
            </w:r>
            <w:r>
              <w:rPr>
                <w:sz w:val="19"/>
                <w:lang w:eastAsia="zh-CN"/>
              </w:rPr>
              <w:t>；在线客服；实名认证；地图定位；</w:t>
            </w:r>
            <w:r>
              <w:rPr>
                <w:sz w:val="19"/>
                <w:lang w:eastAsia="zh-CN"/>
              </w:rPr>
              <w:t>App Push</w:t>
            </w:r>
            <w:r>
              <w:rPr>
                <w:sz w:val="19"/>
                <w:lang w:eastAsia="zh-CN"/>
              </w:rPr>
              <w:t>；语音播报设备</w:t>
            </w:r>
          </w:p>
        </w:tc>
      </w:tr>
    </w:tbl>
    <w:p w14:paraId="27CF32CD" w14:textId="77777777" w:rsidR="00572107" w:rsidRDefault="00572107">
      <w:pPr>
        <w:spacing w:after="60"/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3B4FD765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B5B8" w14:textId="77777777" w:rsidR="0057210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编号</w:t>
            </w:r>
            <w:proofErr w:type="spellEnd"/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261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115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7565C19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136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F17.1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7532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服务商名称是什么？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AEAB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681380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1339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F17.2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62C36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合作是否已经签约？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AD81B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4F939F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7BE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F17.3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FD1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是否有正式接口文档？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7A0E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EF8FB2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5CA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F17.4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93FE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是否有测试环境和测试账号？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5FEB3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DC749F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11F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F17.5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30D0A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接口费用由谁承担？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3071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D9D4CF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B70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F17.6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DAF7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接口调用是否限流？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6E649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65695B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A6C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F17.7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F9B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对方承诺的</w:t>
            </w:r>
            <w:r>
              <w:rPr>
                <w:sz w:val="19"/>
                <w:lang w:eastAsia="zh-CN"/>
              </w:rPr>
              <w:t xml:space="preserve"> SLA </w:t>
            </w:r>
            <w:r>
              <w:rPr>
                <w:sz w:val="19"/>
                <w:lang w:eastAsia="zh-CN"/>
              </w:rPr>
              <w:t>是多少？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C3694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1F038B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A986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F17.8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551E6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认证和签名方式是什么？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3E475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9DB78A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D9B8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F17.9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6C7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商品、价格和库存如何同步？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28C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ECE279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03DE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F17.10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40A08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订单通过推送还是主动查询？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AE72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5B7F43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11C4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F17.11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69C85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对方是否提供回调？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7428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2F7DE0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0484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F17.12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C061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回调失败是否重试？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3B5B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229CC3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E02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F17.13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0CB0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如何主动查单？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C9196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CD41F7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BE73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F17.14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1521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如何对账？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8A80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3D9E43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8500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F17.15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30C0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错误订单由谁人工处理？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199E7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64780C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5261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F17.16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1B5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接口升级后由谁维护？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061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8599A8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3705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F17.17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6A1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是否允许保存对方商品图片和详情？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BB92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AB50FB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A8E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F17.18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3FF3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是否存在地区或渠道销售限制？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1B6E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</w:tbl>
    <w:p w14:paraId="4F29E27C" w14:textId="77777777" w:rsidR="00572107" w:rsidRDefault="00572107">
      <w:pPr>
        <w:spacing w:after="60"/>
      </w:pPr>
    </w:p>
    <w:p w14:paraId="14E28F8F" w14:textId="77777777" w:rsidR="00572107" w:rsidRDefault="00000000">
      <w:pPr>
        <w:pStyle w:val="Heading1"/>
      </w:pPr>
      <w:r>
        <w:t>十五、数据统计和报表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762444DC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12A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96E5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221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2E7FB11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A5D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F18.1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0A43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甲方最关注哪些经营指标？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730D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8690E8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95A0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F18.2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B1D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proofErr w:type="gramStart"/>
            <w:r>
              <w:rPr>
                <w:sz w:val="19"/>
                <w:lang w:eastAsia="zh-CN"/>
              </w:rPr>
              <w:t>销售额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指下单额</w:t>
            </w:r>
            <w:proofErr w:type="gramEnd"/>
            <w:r>
              <w:rPr>
                <w:sz w:val="19"/>
                <w:lang w:eastAsia="zh-CN"/>
              </w:rPr>
              <w:t>、支付额还是完成额？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70D6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538013D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EB45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F18.3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97E5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销售额是否扣除退款？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1B34A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3B4740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559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F18.4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4E9F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是否包含运费和税费？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37C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1C801F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072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F18.5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62B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proofErr w:type="gramStart"/>
            <w:r>
              <w:rPr>
                <w:sz w:val="19"/>
                <w:lang w:eastAsia="zh-CN"/>
              </w:rPr>
              <w:t>订单数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按主订单还是子订单计算</w:t>
            </w:r>
            <w:proofErr w:type="gramEnd"/>
            <w:r>
              <w:rPr>
                <w:sz w:val="19"/>
                <w:lang w:eastAsia="zh-CN"/>
              </w:rPr>
              <w:t>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9E02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7F2858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F5DF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F18.6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418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proofErr w:type="gramStart"/>
            <w:r>
              <w:rPr>
                <w:sz w:val="19"/>
                <w:lang w:eastAsia="zh-CN"/>
              </w:rPr>
              <w:t>退货率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按订单数</w:t>
            </w:r>
            <w:proofErr w:type="gramEnd"/>
            <w:r>
              <w:rPr>
                <w:sz w:val="19"/>
                <w:lang w:eastAsia="zh-CN"/>
              </w:rPr>
              <w:t>、商品数还是金额计算？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7544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019DAA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2F8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F18.7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A4C2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proofErr w:type="gramStart"/>
            <w:r>
              <w:rPr>
                <w:sz w:val="19"/>
                <w:lang w:eastAsia="zh-CN"/>
              </w:rPr>
              <w:t>利润率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使用哪个成本口径</w:t>
            </w:r>
            <w:proofErr w:type="gramEnd"/>
            <w:r>
              <w:rPr>
                <w:sz w:val="19"/>
                <w:lang w:eastAsia="zh-CN"/>
              </w:rPr>
              <w:t>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7D18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E9CFF0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6502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F18.8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E8C77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数据需要实时还是</w:t>
            </w:r>
            <w:r>
              <w:rPr>
                <w:sz w:val="19"/>
                <w:lang w:eastAsia="zh-CN"/>
              </w:rPr>
              <w:t xml:space="preserve"> T+1</w:t>
            </w:r>
            <w:r>
              <w:rPr>
                <w:sz w:val="19"/>
                <w:lang w:eastAsia="zh-CN"/>
              </w:rPr>
              <w:t>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7AF6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0EABBC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0198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F18.9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FA75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需要按哪些维度统计？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361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834E5E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DBC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F18.10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E990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平台、分销、集团和商城分别能看哪些数据？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2C07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F5E190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4B53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F18.11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816AF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哪些报表可以导出？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F10C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5F712AD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3E15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F18.12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8835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最大导出数据量是多少？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4B956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2C4715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490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F18.13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30EC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报表是否需要定时发送？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BA638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7A47BF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DA70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F18.14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E3BEC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是否需要大屏展示？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D87EF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D5C3A8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B00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F18.15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318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大屏用于日常运营还是领导汇报？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65BCA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9D8F2C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7D2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F18.16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C2B3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是否需要对接数据仓库或</w:t>
            </w:r>
            <w:r>
              <w:rPr>
                <w:sz w:val="19"/>
                <w:lang w:eastAsia="zh-CN"/>
              </w:rPr>
              <w:t xml:space="preserve"> BI</w:t>
            </w:r>
            <w:r>
              <w:rPr>
                <w:sz w:val="19"/>
                <w:lang w:eastAsia="zh-CN"/>
              </w:rPr>
              <w:t>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0BF7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3A4755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5788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F18.17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CD50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历史数据是否需要迁移？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C05D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</w:tbl>
    <w:p w14:paraId="473593D8" w14:textId="77777777" w:rsidR="00572107" w:rsidRDefault="00572107">
      <w:pPr>
        <w:spacing w:after="60"/>
      </w:pPr>
    </w:p>
    <w:p w14:paraId="6D75A320" w14:textId="77777777" w:rsidR="00572107" w:rsidRDefault="00000000">
      <w:pPr>
        <w:pStyle w:val="Heading1"/>
        <w:rPr>
          <w:lang w:eastAsia="zh-CN"/>
        </w:rPr>
      </w:pPr>
      <w:r>
        <w:rPr>
          <w:lang w:eastAsia="zh-CN"/>
        </w:rPr>
        <w:t>十六、安全、隐私和合规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0A2578E8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04C6" w14:textId="77777777" w:rsidR="0057210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编号</w:t>
            </w:r>
            <w:proofErr w:type="spellEnd"/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0D6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EA5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4C7C24F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C199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F19.1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E63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是否涉及员工身份证、手机号、地址等个人信息？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555D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D9FD33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6F6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F19.2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405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是否有个人信息保护或数据安全要求？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6866D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27DBCF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F4F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F19.3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CD8A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数据必须部署在哪个地区？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7336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D01735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AA6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F19.4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4932E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是否要求私有化部署？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F0A0D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43439B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53B4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F19.5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24F1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是否需要等保测评？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F177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0EA82F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343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F19.6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82E6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等保要求是二级还是三级？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C1AA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29BA7D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AF9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F19.7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4136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是否需要渗透测试和安全审计？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B86A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8756E9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4A6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F19.8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475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是否需要隐私政策和用户协议？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9351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1FAC81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978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F19.9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12B58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是否允许导出用户信息？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8B5F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818402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BB72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F19.10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635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是否要求导出审批和水印？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79A3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1953D6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CFA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F19.11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4C9DA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数据需要保存多久？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9307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6C7B82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35D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F19.12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8E1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用户注销后数据如何处理？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39353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CA5A35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C58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F19.13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BFC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是否需要操作日志长期留存？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341A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481D3A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D90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F19.14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101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是否要求双因素认证？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1C43B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7B9F32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FE7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F19.15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D0A88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</w:t>
            </w:r>
            <w:r>
              <w:rPr>
                <w:sz w:val="19"/>
                <w:lang w:eastAsia="zh-CN"/>
              </w:rPr>
              <w:t xml:space="preserve"> IP </w:t>
            </w:r>
            <w:r>
              <w:rPr>
                <w:sz w:val="19"/>
                <w:lang w:eastAsia="zh-CN"/>
              </w:rPr>
              <w:t>白名单？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C65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D847CD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33C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F19.16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E7D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是否存在金融、保险、医疗或其他特殊商品？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B916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84C1B1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745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F19.17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E97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抽奖、预付卡、多级分销是否需要法务审核？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A5D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EB824B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91FB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F19.18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BD2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小程序是否需要完成</w:t>
            </w:r>
            <w:r>
              <w:rPr>
                <w:sz w:val="19"/>
                <w:lang w:eastAsia="zh-CN"/>
              </w:rPr>
              <w:t xml:space="preserve"> ICP</w:t>
            </w:r>
            <w:r>
              <w:rPr>
                <w:sz w:val="19"/>
                <w:lang w:eastAsia="zh-CN"/>
              </w:rPr>
              <w:t>、公安备案及相关类目资质？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006F7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</w:tbl>
    <w:p w14:paraId="59668642" w14:textId="77777777" w:rsidR="00572107" w:rsidRDefault="00572107">
      <w:pPr>
        <w:spacing w:after="60"/>
      </w:pPr>
    </w:p>
    <w:p w14:paraId="4D3967C5" w14:textId="77777777" w:rsidR="00572107" w:rsidRDefault="00000000">
      <w:pPr>
        <w:pStyle w:val="Heading1"/>
      </w:pPr>
      <w:r>
        <w:t>十七、性能、容量和部署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5B48FD66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C99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2AE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1B3B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193071E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248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F20.1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D750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预计第一年有多少集团、商城、供应商、会员和</w:t>
            </w:r>
            <w:r>
              <w:rPr>
                <w:sz w:val="19"/>
                <w:lang w:eastAsia="zh-CN"/>
              </w:rPr>
              <w:t xml:space="preserve"> SKU</w:t>
            </w:r>
            <w:r>
              <w:rPr>
                <w:sz w:val="19"/>
                <w:lang w:eastAsia="zh-CN"/>
              </w:rPr>
              <w:t>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0AB3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C9BCC9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AFD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F20.2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D3E2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日均和峰值订单量是多少？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F3EDE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16E9A9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FC0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F20.3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9074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高峰发生在什么时候？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88A4D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16F46B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C8A6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F20.4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C0E7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是否存在集中发福利或秒杀场景？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20D5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749123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8FBA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F20.5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B0458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同时在线人数预计多少？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2732B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F4D14AB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6AE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F20.6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BEBD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最大批量导入人数是多少？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D773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74EC50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BF4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F20.7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E15B6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最大报表导出量是多少？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3C30E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82ED53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832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F20.8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2E11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可接受的页面响应时间是多少？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EF80D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7C6619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5F48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F20.9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1865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可接受的系统可用性是多少？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F8D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80DFE7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BBA7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F20.10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E7AA6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故障后最多允许丢失多少数据？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3E3FC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66C386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6BCF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F20.11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3FD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最长允许恢复时间是多少？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77766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D8F7528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DAC8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F20.12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8558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使用公有云、私有云还是甲方服务器？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853B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E240A7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60C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F20.13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3F687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指定阿里云、腾讯云还是其他平台吗？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8E62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32CE1A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27E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F20.14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2D83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是否要求容灾、异地备份和多可用区？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680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1845EE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DED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F20.15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BF2E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测试、预发布、生产环境由谁提供？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3DF3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CB89E1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C22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F20.16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CC83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域名、证书、备案由谁负责？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46AA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AE30692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598D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F20.17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972D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上线后的监控告警由谁处理？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0B8D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</w:tbl>
    <w:p w14:paraId="728013E2" w14:textId="77777777" w:rsidR="00572107" w:rsidRDefault="00572107">
      <w:pPr>
        <w:spacing w:after="60"/>
      </w:pPr>
    </w:p>
    <w:p w14:paraId="3687C741" w14:textId="77777777" w:rsidR="00572107" w:rsidRDefault="00000000">
      <w:pPr>
        <w:pStyle w:val="Heading1"/>
      </w:pPr>
      <w:r>
        <w:t>十八、视觉与品牌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15F0F52D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3CFB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4AE2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954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1684AE26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A892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F21.1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73C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是否已有品牌视觉规范？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2BEF5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64860F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9A61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F21.2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D835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是否提供</w:t>
            </w:r>
            <w:r>
              <w:rPr>
                <w:sz w:val="19"/>
                <w:lang w:eastAsia="zh-CN"/>
              </w:rPr>
              <w:t xml:space="preserve"> Logo</w:t>
            </w:r>
            <w:r>
              <w:rPr>
                <w:sz w:val="19"/>
                <w:lang w:eastAsia="zh-CN"/>
              </w:rPr>
              <w:t>、字体、颜色和设计素材？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730D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DD956F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C056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F21.3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D9AB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不同集团或商城是否可以使用不同品牌？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6572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E7E338D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401B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F21.4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1C81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是否要求完全参考驿宝通？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72C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14D029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6F1C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F21.5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F323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具体参考哪个版本、哪些页面？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D51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ED5085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156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F21.6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3FE7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只参考功能还是也参考交互和视觉？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E03C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B7CDFD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E6B7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F21.7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91E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是否可以提供账号、截图或录屏？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0D9B6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BD99FA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912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F21.8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41D12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</w:t>
            </w:r>
            <w:r>
              <w:rPr>
                <w:sz w:val="19"/>
                <w:lang w:eastAsia="zh-CN"/>
              </w:rPr>
              <w:t xml:space="preserve"> UI </w:t>
            </w:r>
            <w:r>
              <w:rPr>
                <w:sz w:val="19"/>
                <w:lang w:eastAsia="zh-CN"/>
              </w:rPr>
              <w:t>设计稿？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C1335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427678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EF43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F21.9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589D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设计稿由甲方还是乙方提供？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643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94B334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B2A3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F21.10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4698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需要适配哪些屏幕尺寸？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1064B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3CB55D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A0D7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F21.11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2972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是否有无障碍或适老化要求？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E34C6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0F7033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DEA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F21.12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202A2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设计确认人是谁？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DE97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A92FE15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712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F21.13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139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设计变更如何确认和计费？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CF64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</w:tbl>
    <w:p w14:paraId="142A1B70" w14:textId="77777777" w:rsidR="00572107" w:rsidRDefault="00572107">
      <w:pPr>
        <w:spacing w:after="60"/>
      </w:pPr>
    </w:p>
    <w:p w14:paraId="2E6B46D2" w14:textId="77777777" w:rsidR="00572107" w:rsidRDefault="00000000">
      <w:pPr>
        <w:pStyle w:val="Heading1"/>
      </w:pPr>
      <w:r>
        <w:t>十九、项目实施和验收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40"/>
        <w:gridCol w:w="5280"/>
        <w:gridCol w:w="3240"/>
      </w:tblGrid>
      <w:tr w:rsidR="00572107" w14:paraId="1AF9C696" w14:textId="77777777">
        <w:trPr>
          <w:tblHeader/>
        </w:trPr>
        <w:tc>
          <w:tcPr>
            <w:tcW w:w="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A36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编号</w:t>
            </w:r>
          </w:p>
        </w:tc>
        <w:tc>
          <w:tcPr>
            <w:tcW w:w="5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953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问题与可选项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57A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9"/>
              </w:rPr>
              <w:t>甲方填写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补充说明</w:t>
            </w:r>
          </w:p>
        </w:tc>
      </w:tr>
      <w:tr w:rsidR="00572107" w14:paraId="5981496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43A5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F665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计划什么时候上线？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2064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75AD58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0E8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822E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是否有不可调整的业务节点？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01963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412189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DE7D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25FA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项目预算范围是多少？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B49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F212A81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669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88B3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是否允许分期建设？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E66A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28A72C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77F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F22.5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4E8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甲方项目负责人是谁？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0D9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DABF603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587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7D593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谁负责最终需求确认？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92FD0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DA3856C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99473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0E4E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谁负责财务规则确认？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608A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121C0014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3A4E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9368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谁负责接口协调？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AEB28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9C8DA5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A8A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0FD29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谁负责验收签字？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CB1C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F9CB7D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E494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F22.10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CF4D0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需求通过什么方式确认？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8C439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AAFB52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68E78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F22.11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9517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需求变更流程是什么？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8B2B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239F263E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874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F22.12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2893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甲方多长时间内反馈原型和测试结果？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6652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F63BA0D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D2D2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F22.13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81E8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甲方是否提供测试数据和测试账号？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5CEC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C66355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5694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F22.14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99A3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验收环境在哪里？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7020A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4C68767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2041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F22.15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7025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验收按照功能清单、</w:t>
            </w:r>
            <w:r>
              <w:rPr>
                <w:sz w:val="19"/>
                <w:lang w:eastAsia="zh-CN"/>
              </w:rPr>
              <w:t>PRD</w:t>
            </w:r>
            <w:r>
              <w:rPr>
                <w:sz w:val="19"/>
                <w:lang w:eastAsia="zh-CN"/>
              </w:rPr>
              <w:t>、原型还是测试用例？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2A82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5D18510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5D11A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F22.16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C7C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性能和安全是否属于验收范围？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42EBB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6956A40F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9B7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F22.17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A15B9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第三方接口未按期提供时，工期如何处理？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B41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95EFFF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CB8F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F22.18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0D4F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上线前由谁导入商品、会员和历史数据？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59CD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0C951F6A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6F30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F22.19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50B8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是否需要培训、操作手册和视频教程？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52D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5019113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2D649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F22.20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91E0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免费维护期多久？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012AB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34532C97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68F25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F22.21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7DAC" w14:textId="77777777" w:rsidR="00572107" w:rsidRDefault="00000000">
            <w:pPr>
              <w:spacing w:after="0" w:line="283" w:lineRule="auto"/>
            </w:pPr>
            <w:r>
              <w:rPr>
                <w:sz w:val="19"/>
              </w:rPr>
              <w:t>后续运维如何收费？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7F373" w14:textId="77777777" w:rsidR="00572107" w:rsidRDefault="00000000">
            <w:pPr>
              <w:spacing w:after="0" w:line="276" w:lineRule="auto"/>
            </w:pPr>
            <w:r>
              <w:rPr>
                <w:color w:val="667085"/>
                <w:sz w:val="18"/>
              </w:rPr>
              <w:t>填写：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CAB3A29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25DF7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F22.22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C704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源代码、部署脚本、设计稿、接口文档分别如何交付？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EA8B6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  <w:tr w:rsidR="00572107" w14:paraId="75CEF9AD" w14:textId="77777777">
        <w:trPr>
          <w:cantSplit/>
        </w:trPr>
        <w:tc>
          <w:tcPr>
            <w:tcW w:w="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3466" w14:textId="77777777" w:rsidR="00572107" w:rsidRDefault="00000000">
            <w:pPr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F22.23</w:t>
            </w:r>
          </w:p>
        </w:tc>
        <w:tc>
          <w:tcPr>
            <w:tcW w:w="5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107C" w14:textId="77777777" w:rsidR="0057210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知识产权和第三方软件授权归谁？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404F" w14:textId="77777777" w:rsidR="00572107" w:rsidRDefault="00000000">
            <w:pPr>
              <w:spacing w:after="0" w:line="276" w:lineRule="auto"/>
            </w:pPr>
            <w:proofErr w:type="spellStart"/>
            <w:r>
              <w:rPr>
                <w:color w:val="667085"/>
                <w:sz w:val="18"/>
              </w:rPr>
              <w:t>填写</w:t>
            </w:r>
            <w:proofErr w:type="spellEnd"/>
            <w:r>
              <w:rPr>
                <w:color w:val="667085"/>
                <w:sz w:val="18"/>
              </w:rPr>
              <w:t>：</w:t>
            </w:r>
            <w:r>
              <w:rPr>
                <w:color w:val="667085"/>
                <w:sz w:val="18"/>
              </w:rPr>
              <w:br/>
            </w:r>
            <w:r>
              <w:rPr>
                <w:color w:val="667085"/>
                <w:sz w:val="18"/>
              </w:rPr>
              <w:br/>
            </w:r>
          </w:p>
        </w:tc>
      </w:tr>
    </w:tbl>
    <w:p w14:paraId="204D6007" w14:textId="77777777" w:rsidR="00572107" w:rsidRDefault="00572107">
      <w:pPr>
        <w:spacing w:after="60"/>
      </w:pPr>
    </w:p>
    <w:p w14:paraId="5369C1E3" w14:textId="77777777" w:rsidR="00572107" w:rsidRDefault="00000000">
      <w:r>
        <w:br w:type="page"/>
      </w:r>
    </w:p>
    <w:p w14:paraId="1B3FF709" w14:textId="77777777" w:rsidR="00572107" w:rsidRDefault="00000000">
      <w:pPr>
        <w:pStyle w:val="Heading1"/>
      </w:pPr>
      <w:r>
        <w:lastRenderedPageBreak/>
        <w:t>最终确认与签字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2107" w14:paraId="680E3890" w14:textId="77777777"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4D860" w14:textId="77777777" w:rsidR="00572107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9A6A00"/>
                <w:sz w:val="21"/>
                <w:lang w:eastAsia="zh-CN"/>
              </w:rPr>
              <w:t>确认说明</w:t>
            </w:r>
          </w:p>
          <w:p w14:paraId="6F1DDF58" w14:textId="77777777" w:rsidR="00572107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本问卷用于形成需求范围、产品原型、技术方案、报价和项目计划。未确认事项应列入待定项，不应默认视为乙方已承诺范围。需求、原型、验收口径及第三方接口条件应另行形成正式确认材料。</w:t>
            </w:r>
          </w:p>
        </w:tc>
      </w:tr>
    </w:tbl>
    <w:p w14:paraId="049CE76C" w14:textId="77777777" w:rsidR="00572107" w:rsidRDefault="00572107">
      <w:pPr>
        <w:spacing w:after="60"/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572107" w14:paraId="468BAC64" w14:textId="77777777">
        <w:trPr>
          <w:cantSplit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DE6C" w14:textId="77777777" w:rsidR="00572107" w:rsidRDefault="00000000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甲方最终需求确认人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93F4" w14:textId="77777777" w:rsidR="00572107" w:rsidRDefault="00572107">
            <w:pPr>
              <w:spacing w:after="0" w:line="276" w:lineRule="auto"/>
            </w:pPr>
          </w:p>
        </w:tc>
      </w:tr>
      <w:tr w:rsidR="00572107" w14:paraId="7E6256C8" w14:textId="77777777">
        <w:trPr>
          <w:cantSplit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14D5E" w14:textId="77777777" w:rsidR="00572107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甲方项目负责人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1591" w14:textId="77777777" w:rsidR="00572107" w:rsidRDefault="00572107">
            <w:pPr>
              <w:spacing w:after="0" w:line="276" w:lineRule="auto"/>
            </w:pPr>
          </w:p>
        </w:tc>
      </w:tr>
      <w:tr w:rsidR="00572107" w14:paraId="7A57CAF7" w14:textId="77777777">
        <w:trPr>
          <w:cantSplit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2148" w14:textId="77777777" w:rsidR="00572107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乙方项目负责人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8CEA" w14:textId="77777777" w:rsidR="00572107" w:rsidRDefault="00572107">
            <w:pPr>
              <w:spacing w:after="0" w:line="276" w:lineRule="auto"/>
            </w:pPr>
          </w:p>
        </w:tc>
      </w:tr>
      <w:tr w:rsidR="00572107" w14:paraId="1380C0DD" w14:textId="77777777">
        <w:trPr>
          <w:cantSplit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25D65" w14:textId="77777777" w:rsidR="00572107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MVP</w:t>
            </w:r>
            <w:r>
              <w:rPr>
                <w:b/>
                <w:color w:val="0B2545"/>
                <w:sz w:val="19"/>
              </w:rPr>
              <w:t>范围是否确认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A250" w14:textId="77777777" w:rsidR="0057210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☐ </w:t>
            </w:r>
            <w:proofErr w:type="gramStart"/>
            <w:r>
              <w:rPr>
                <w:sz w:val="19"/>
                <w:lang w:eastAsia="zh-CN"/>
              </w:rPr>
              <w:t>已确认</w:t>
            </w:r>
            <w:r>
              <w:rPr>
                <w:sz w:val="19"/>
                <w:lang w:eastAsia="zh-CN"/>
              </w:rPr>
              <w:t xml:space="preserve">  ☐</w:t>
            </w:r>
            <w:proofErr w:type="gram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有待定项，详见备注</w:t>
            </w:r>
          </w:p>
        </w:tc>
      </w:tr>
      <w:tr w:rsidR="00572107" w14:paraId="22C8E34E" w14:textId="77777777">
        <w:trPr>
          <w:cantSplit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3A40B" w14:textId="77777777" w:rsidR="00572107" w:rsidRDefault="00000000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待定事项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917F4" w14:textId="77777777" w:rsidR="00572107" w:rsidRDefault="00000000">
            <w:pPr>
              <w:spacing w:after="0" w:line="276" w:lineRule="auto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572107" w14:paraId="0766DFB5" w14:textId="77777777">
        <w:trPr>
          <w:cantSplit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4DDE3" w14:textId="77777777" w:rsidR="00572107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甲方签字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盖章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109EF" w14:textId="77777777" w:rsidR="00572107" w:rsidRDefault="00000000">
            <w:pPr>
              <w:spacing w:after="0" w:line="276" w:lineRule="auto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572107" w14:paraId="290BFEBC" w14:textId="77777777">
        <w:trPr>
          <w:cantSplit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D9FB" w14:textId="77777777" w:rsidR="00572107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确认日期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720A5" w14:textId="77777777" w:rsidR="00572107" w:rsidRDefault="00000000">
            <w:pPr>
              <w:spacing w:after="0" w:line="276" w:lineRule="auto"/>
            </w:pPr>
            <w:r>
              <w:rPr>
                <w:sz w:val="19"/>
              </w:rPr>
              <w:t>____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>__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__</w:t>
            </w:r>
            <w:r>
              <w:rPr>
                <w:sz w:val="19"/>
              </w:rPr>
              <w:t>日</w:t>
            </w:r>
          </w:p>
        </w:tc>
      </w:tr>
    </w:tbl>
    <w:p w14:paraId="4C382CE4" w14:textId="77777777" w:rsidR="00572107" w:rsidRDefault="00572107"/>
    <w:sectPr w:rsidR="0057210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56865" w14:textId="77777777" w:rsidR="00363291" w:rsidRDefault="00363291">
      <w:pPr>
        <w:spacing w:line="240" w:lineRule="auto"/>
      </w:pPr>
      <w:r>
        <w:separator/>
      </w:r>
    </w:p>
  </w:endnote>
  <w:endnote w:type="continuationSeparator" w:id="0">
    <w:p w14:paraId="7ABB4F47" w14:textId="77777777" w:rsidR="00363291" w:rsidRDefault="003632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86A1E" w14:textId="77777777" w:rsidR="00572107" w:rsidRDefault="00000000">
    <w:pPr>
      <w:pStyle w:val="Footer"/>
      <w:jc w:val="center"/>
    </w:pPr>
    <w:r>
      <w:rPr>
        <w:color w:val="667085"/>
        <w:sz w:val="17"/>
      </w:rPr>
      <w:t>甲方需求确认问卷</w:t>
    </w:r>
    <w:r>
      <w:rPr>
        <w:color w:val="667085"/>
        <w:sz w:val="17"/>
      </w:rPr>
      <w:t xml:space="preserve">  |  </w:t>
    </w:r>
    <w:r>
      <w:rPr>
        <w:color w:val="667085"/>
        <w:sz w:val="17"/>
      </w:rPr>
      <w:t>第</w:t>
    </w:r>
    <w:r>
      <w:rPr>
        <w:color w:val="667085"/>
        <w:sz w:val="17"/>
      </w:rPr>
      <w:t xml:space="preserve">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 w:rsidR="00D05EA4">
      <w:rPr>
        <w:color w:val="667085"/>
        <w:sz w:val="18"/>
      </w:rPr>
      <w:fldChar w:fldCharType="separate"/>
    </w:r>
    <w:r w:rsidR="00D05EA4">
      <w:rPr>
        <w:noProof/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7"/>
      </w:rPr>
      <w:t xml:space="preserve"> </w:t>
    </w:r>
    <w:r>
      <w:rPr>
        <w:color w:val="667085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5F115" w14:textId="77777777" w:rsidR="00363291" w:rsidRDefault="00363291">
      <w:pPr>
        <w:spacing w:after="0"/>
      </w:pPr>
      <w:r>
        <w:separator/>
      </w:r>
    </w:p>
  </w:footnote>
  <w:footnote w:type="continuationSeparator" w:id="0">
    <w:p w14:paraId="7A2F3309" w14:textId="77777777" w:rsidR="00363291" w:rsidRDefault="0036329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C2A1" w14:textId="77777777" w:rsidR="00572107" w:rsidRDefault="00000000">
    <w:pPr>
      <w:pStyle w:val="Header"/>
      <w:jc w:val="right"/>
      <w:rPr>
        <w:lang w:eastAsia="zh-CN"/>
      </w:rPr>
    </w:pPr>
    <w:r>
      <w:rPr>
        <w:color w:val="667085"/>
        <w:sz w:val="17"/>
        <w:lang w:eastAsia="zh-CN"/>
      </w:rPr>
      <w:t>雍彻科技</w:t>
    </w:r>
    <w:r>
      <w:rPr>
        <w:color w:val="667085"/>
        <w:sz w:val="17"/>
        <w:lang w:eastAsia="zh-CN"/>
      </w:rPr>
      <w:t xml:space="preserve">  |  </w:t>
    </w:r>
    <w:r>
      <w:rPr>
        <w:color w:val="667085"/>
        <w:sz w:val="17"/>
        <w:lang w:eastAsia="zh-CN"/>
      </w:rPr>
      <w:t>福利商城项目需求调研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DDE0E0E"/>
    <w:multiLevelType w:val="singleLevel"/>
    <w:tmpl w:val="5DDE0E0E"/>
    <w:lvl w:ilvl="0">
      <w:start w:val="2"/>
      <w:numFmt w:val="decimal"/>
      <w:lvlText w:val="%1."/>
      <w:lvlJc w:val="left"/>
      <w:pPr>
        <w:tabs>
          <w:tab w:val="left" w:pos="312"/>
        </w:tabs>
      </w:pPr>
      <w:rPr>
        <w:rFonts w:hint="default"/>
        <w:sz w:val="18"/>
        <w:szCs w:val="18"/>
      </w:rPr>
    </w:lvl>
  </w:abstractNum>
  <w:abstractNum w:abstractNumId="7" w15:restartNumberingAfterBreak="0">
    <w:nsid w:val="7AC14D59"/>
    <w:multiLevelType w:val="singleLevel"/>
    <w:tmpl w:val="7AC14D59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616185374">
    <w:abstractNumId w:val="1"/>
  </w:num>
  <w:num w:numId="2" w16cid:durableId="1952861968">
    <w:abstractNumId w:val="4"/>
  </w:num>
  <w:num w:numId="3" w16cid:durableId="281305546">
    <w:abstractNumId w:val="5"/>
  </w:num>
  <w:num w:numId="4" w16cid:durableId="1956018052">
    <w:abstractNumId w:val="2"/>
  </w:num>
  <w:num w:numId="5" w16cid:durableId="628819609">
    <w:abstractNumId w:val="0"/>
  </w:num>
  <w:num w:numId="6" w16cid:durableId="1927303468">
    <w:abstractNumId w:val="3"/>
  </w:num>
  <w:num w:numId="7" w16cid:durableId="824778540">
    <w:abstractNumId w:val="6"/>
  </w:num>
  <w:num w:numId="8" w16cid:durableId="12920528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3291"/>
    <w:rsid w:val="00572107"/>
    <w:rsid w:val="00806E1F"/>
    <w:rsid w:val="008A711E"/>
    <w:rsid w:val="00963799"/>
    <w:rsid w:val="00AA1D8D"/>
    <w:rsid w:val="00B47730"/>
    <w:rsid w:val="00BC4D8C"/>
    <w:rsid w:val="00CB0664"/>
    <w:rsid w:val="00D05EA4"/>
    <w:rsid w:val="00FC693F"/>
    <w:rsid w:val="3B6F6AF5"/>
    <w:rsid w:val="6D7F063A"/>
    <w:rsid w:val="7F3F73F5"/>
    <w:rsid w:val="7FFE99A8"/>
    <w:rsid w:val="8ABFA0B0"/>
    <w:rsid w:val="8FF73F19"/>
    <w:rsid w:val="BFEFF5BE"/>
    <w:rsid w:val="CF5D12BF"/>
    <w:rsid w:val="E9BD864F"/>
    <w:rsid w:val="F15F7D5E"/>
    <w:rsid w:val="FFF16E7D"/>
    <w:rsid w:val="FFFFC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92D72"/>
  <w14:defaultImageDpi w14:val="300"/>
  <w15:docId w15:val="{4EEF1AFB-075D-4DFD-A5AB-DA1493BF6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00" w:lineRule="auto"/>
    </w:pPr>
    <w:rPr>
      <w:rFonts w:ascii="Calibri" w:eastAsia="Microsoft YaHei" w:hAnsi="Calibri"/>
      <w:color w:val="1F2937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qFormat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qFormat/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qFormat/>
  </w:style>
  <w:style w:type="paragraph" w:styleId="ListNumber3">
    <w:name w:val="List Number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qFormat/>
    <w:pPr>
      <w:ind w:left="360"/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spacing w:after="360" w:line="252" w:lineRule="auto"/>
    </w:pPr>
    <w:rPr>
      <w:rFonts w:asciiTheme="majorHAnsi" w:eastAsiaTheme="majorEastAsia" w:hAnsiTheme="majorHAnsi" w:cstheme="majorBidi"/>
      <w:i/>
      <w:iCs/>
      <w:color w:val="667085"/>
      <w:spacing w:val="15"/>
      <w:sz w:val="26"/>
      <w:szCs w:val="24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line="480" w:lineRule="auto"/>
    </w:pPr>
  </w:style>
  <w:style w:type="paragraph" w:styleId="ListContinue2">
    <w:name w:val="List Continue 2"/>
    <w:basedOn w:val="Normal"/>
    <w:uiPriority w:val="99"/>
    <w:unhideWhenUsed/>
    <w:qFormat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keepNext/>
      <w:pBdr>
        <w:bottom w:val="single" w:sz="8" w:space="4" w:color="4F81BD" w:themeColor="accent1"/>
      </w:pBdr>
      <w:spacing w:after="160" w:line="252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56"/>
      <w:szCs w:val="52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46</Pages>
  <Words>2502</Words>
  <Characters>14265</Characters>
  <Application>Microsoft Office Word</Application>
  <DocSecurity>0</DocSecurity>
  <Lines>118</Lines>
  <Paragraphs>33</Paragraphs>
  <ScaleCrop>false</ScaleCrop>
  <Company/>
  <LinksUpToDate>false</LinksUpToDate>
  <CharactersWithSpaces>16734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福利商城项目甲方需求与MVP确认问卷</dc:title>
  <dc:subject>需求调研、MVP范围、报价排期与验收确认</dc:subject>
  <dc:creator>雍彻科技</dc:creator>
  <cp:keywords>福利商城, 需求问卷, MVP, 甲方确认</cp:keywords>
  <dc:description>generated by python-docx</dc:description>
  <cp:lastModifiedBy>Ethan Li</cp:lastModifiedBy>
  <cp:revision>2</cp:revision>
  <dcterms:created xsi:type="dcterms:W3CDTF">2026-07-15T09:51:00Z</dcterms:created>
  <dcterms:modified xsi:type="dcterms:W3CDTF">2026-07-15T09:51:00Z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0473E7F3807F9392EDA1556A34CE935B_42</vt:lpwstr>
  </property>
</Properties>
</file>